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2871" w:rsidRDefault="00112871" w14:paraId="5187E84A" w14:textId="77777777"/>
    <w:tbl>
      <w:tblPr>
        <w:tblStyle w:val="Tabelstijlsjablonen"/>
        <w:tblW w:w="0" w:type="auto"/>
        <w:tblLook w:val="04A0" w:firstRow="1" w:lastRow="0" w:firstColumn="1" w:lastColumn="0" w:noHBand="0" w:noVBand="1"/>
      </w:tblPr>
      <w:tblGrid>
        <w:gridCol w:w="9752"/>
      </w:tblGrid>
      <w:tr w:rsidR="00225FB4" w:rsidTr="00112871" w14:paraId="221A65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2" w:type="dxa"/>
          </w:tcPr>
          <w:p w:rsidRPr="00225FB4" w:rsidR="00225FB4" w:rsidP="00225FB4" w:rsidRDefault="00225FB4" w14:paraId="47C31571" w14:textId="70AF0727">
            <w:pPr>
              <w:pStyle w:val="Titel"/>
              <w:jc w:val="left"/>
              <w:rPr>
                <w:b w:val="0"/>
                <w:bCs/>
                <w:sz w:val="40"/>
                <w:szCs w:val="40"/>
              </w:rPr>
            </w:pPr>
            <w:r w:rsidRPr="00225FB4">
              <w:rPr>
                <w:b w:val="0"/>
                <w:bCs/>
                <w:sz w:val="40"/>
                <w:szCs w:val="40"/>
              </w:rPr>
              <w:t>ICT-projectmandaat</w:t>
            </w:r>
            <w:r w:rsidR="00BA2E40">
              <w:rPr>
                <w:b w:val="0"/>
                <w:bCs/>
                <w:sz w:val="40"/>
                <w:szCs w:val="40"/>
              </w:rPr>
              <w:t xml:space="preserve"> </w:t>
            </w:r>
            <w:r w:rsidR="00DF0C97">
              <w:rPr>
                <w:b w:val="0"/>
                <w:bCs/>
                <w:sz w:val="40"/>
                <w:szCs w:val="40"/>
              </w:rPr>
              <w:t xml:space="preserve">| </w:t>
            </w:r>
            <w:r w:rsidR="00FE21AA">
              <w:rPr>
                <w:b w:val="0"/>
                <w:bCs/>
                <w:sz w:val="40"/>
                <w:szCs w:val="40"/>
              </w:rPr>
              <w:t>&lt;</w:t>
            </w:r>
            <w:r w:rsidRPr="000446B7" w:rsidR="00FE21AA">
              <w:rPr>
                <w:b w:val="0"/>
                <w:bCs/>
                <w:sz w:val="40"/>
                <w:szCs w:val="40"/>
                <w:highlight w:val="yellow"/>
              </w:rPr>
              <w:t>projectnaam</w:t>
            </w:r>
            <w:r w:rsidR="00FE21AA">
              <w:rPr>
                <w:b w:val="0"/>
                <w:bCs/>
                <w:sz w:val="40"/>
                <w:szCs w:val="40"/>
              </w:rPr>
              <w:t>&gt;</w:t>
            </w:r>
          </w:p>
        </w:tc>
      </w:tr>
    </w:tbl>
    <w:p w:rsidR="00516CD6" w:rsidRDefault="00516CD6" w14:paraId="56791C96" w14:textId="761FB62F"/>
    <w:p w:rsidR="00712915" w:rsidP="3A7A7760" w:rsidRDefault="00712915" w14:paraId="010F063D" w14:textId="3C4B4B55"/>
    <w:tbl>
      <w:tblPr>
        <w:tblStyle w:val="Tabelras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321"/>
        <w:gridCol w:w="3321"/>
        <w:gridCol w:w="2385"/>
      </w:tblGrid>
      <w:tr w:rsidR="3A7A7760" w:rsidTr="6173E7C7" w14:paraId="529F13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91B6DB"/>
            <w:tcMar/>
          </w:tcPr>
          <w:p w:rsidR="3A7A7760" w:rsidP="3A7A7760" w:rsidRDefault="3A7A7760" w14:paraId="18C3B2C8" w14:textId="68D09441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Cs/>
                <w:color w:val="000000" w:themeColor="text1"/>
                <w:szCs w:val="18"/>
              </w:rPr>
              <w:t xml:space="preserve">Stakeholders </w:t>
            </w:r>
            <w:r w:rsidR="006E7691">
              <w:rPr>
                <w:rFonts w:eastAsia="Arial" w:cs="Arial"/>
                <w:bCs/>
                <w:color w:val="000000" w:themeColor="text1"/>
                <w:szCs w:val="18"/>
              </w:rPr>
              <w:t>I</w:t>
            </w:r>
            <w:r w:rsidRPr="3A7A7760">
              <w:rPr>
                <w:rFonts w:eastAsia="Arial" w:cs="Arial"/>
                <w:bCs/>
                <w:color w:val="000000" w:themeColor="text1"/>
                <w:szCs w:val="18"/>
              </w:rPr>
              <w:t>-domein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91B6DB"/>
            <w:tcMar/>
          </w:tcPr>
          <w:p w:rsidR="3A7A7760" w:rsidP="3A7A7760" w:rsidRDefault="3A7A7760" w14:paraId="566A712F" w14:textId="2A5E3863">
            <w:pPr>
              <w:rPr>
                <w:rFonts w:eastAsia="Arial" w:cs="Arial"/>
                <w:color w:val="000000" w:themeColor="text1"/>
                <w:szCs w:val="18"/>
              </w:rPr>
            </w:pPr>
          </w:p>
        </w:tc>
      </w:tr>
      <w:tr w:rsidR="3A7A7760" w:rsidTr="6173E7C7" w14:paraId="1FD3EB11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14858265" w14:textId="4C26B1EF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041D8F05" w14:textId="27093B96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Voor- en achternaam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1796F017" w:rsidP="3A7A7760" w:rsidRDefault="1796F017" w14:paraId="4C26B94A" w14:textId="2D9AD060"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Akkoord</w:t>
            </w:r>
          </w:p>
        </w:tc>
      </w:tr>
      <w:tr w:rsidR="3A7A7760" w:rsidTr="6173E7C7" w14:paraId="598A3C29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109454AF" w14:textId="02AC2891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Servicemanagement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2E916CD" w:rsidP="3A7A7760" w:rsidRDefault="62E916CD" w14:paraId="1D9AB2EB" w14:textId="7AC8A9FC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??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5CF31D45" w14:textId="235CB7E5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3A7A7760" w:rsidTr="6173E7C7" w14:paraId="1B376ABB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46C7F07B" w14:textId="075337FD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Functioneel Beheer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6AC78CA5" w14:textId="3C954187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??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414F2D5F" w14:textId="58E19271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3A7A7760" w:rsidTr="6173E7C7" w14:paraId="11D714A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5642A8E7" w14:textId="0E2525B4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ITB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74B20CA2" w14:textId="569DCB0B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??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237BE6A3" w14:textId="5912C1E0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3A7A7760" w:rsidTr="6173E7C7" w14:paraId="16AB1E39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447DBC93" w14:textId="76E8E45D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Architectuur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2A813679" w14:textId="7334D24C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??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308301D7" w14:textId="53A923E1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3A7A7760" w:rsidTr="6173E7C7" w14:paraId="551AC5A5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2B1648B9" w14:textId="52E2E72A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ISO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1F9E2264" w14:textId="42AD3966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??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2F308515" w14:textId="40F8F569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3A7A7760" w:rsidTr="6173E7C7" w14:paraId="65EF5F4C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43772FDD" w14:textId="5C86E214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 xml:space="preserve">Informatiebeheer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073829D4" w14:textId="6B0BD82C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??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5FD3DCD9" w14:textId="5D12712D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3A7A7760" w:rsidTr="6173E7C7" w14:paraId="5D78661C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4B1F5DB6" w14:textId="0D220BD1">
            <w:pPr>
              <w:rPr>
                <w:rFonts w:eastAsia="Arial" w:cs="Arial"/>
                <w:color w:val="000000" w:themeColor="text1"/>
                <w:szCs w:val="18"/>
              </w:rPr>
            </w:pPr>
            <w:commentRangeStart w:id="0"/>
            <w:r w:rsidRPr="6173E7C7" w:rsidR="3A7A7760">
              <w:rPr>
                <w:rFonts w:eastAsia="Arial" w:cs="Arial"/>
                <w:b w:val="1"/>
                <w:bCs w:val="1"/>
                <w:color w:val="000000" w:themeColor="text1" w:themeTint="FF" w:themeShade="FF"/>
              </w:rPr>
              <w:t>Strategische Informatiemanager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A7A7760" w:rsidP="3A7A7760" w:rsidRDefault="3A7A7760" w14:paraId="149D1B20" w14:textId="0A5DDAE0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Mervyn Wiskerke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tcMar/>
          </w:tcPr>
          <w:p w:rsidR="3A7A7760" w:rsidP="3A7A7760" w:rsidRDefault="3A7A7760" w14:paraId="0E83DB7B" w14:textId="1BE2B90D">
            <w:pPr>
              <w:rPr>
                <w:rFonts w:eastAsia="Arial" w:cs="Arial"/>
                <w:color w:val="000000" w:themeColor="text1"/>
                <w:szCs w:val="18"/>
              </w:rPr>
            </w:pPr>
            <w:r w:rsidRPr="6173E7C7" w:rsidR="3A7A7760">
              <w:rPr>
                <w:rFonts w:eastAsia="Arial" w:cs="Arial"/>
                <w:b w:val="1"/>
                <w:bCs w:val="1"/>
                <w:color w:val="000000" w:themeColor="text1" w:themeTint="FF" w:themeShade="FF"/>
              </w:rPr>
              <w:t>Ja/nee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</w:tbl>
    <w:p w:rsidR="00712915" w:rsidP="3A7A7760" w:rsidRDefault="00712915" w14:paraId="159FFB62" w14:textId="7DA13BFB"/>
    <w:tbl>
      <w:tblPr>
        <w:tblStyle w:val="Tabelras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321"/>
        <w:gridCol w:w="3321"/>
        <w:gridCol w:w="2385"/>
      </w:tblGrid>
      <w:tr w:rsidR="004E7A38" w:rsidTr="00C96434" w14:paraId="5ED0DF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6642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91B6DB"/>
          </w:tcPr>
          <w:p w:rsidR="004E7A38" w:rsidP="00C96434" w:rsidRDefault="004E7A38" w14:paraId="5D35FFFF" w14:textId="6DD52B10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Cs/>
                <w:color w:val="000000" w:themeColor="text1"/>
                <w:szCs w:val="18"/>
              </w:rPr>
              <w:t xml:space="preserve">Stakeholders </w:t>
            </w:r>
            <w:r w:rsidR="006E7691">
              <w:rPr>
                <w:rFonts w:eastAsia="Arial" w:cs="Arial"/>
                <w:bCs/>
                <w:color w:val="000000" w:themeColor="text1"/>
                <w:szCs w:val="18"/>
              </w:rPr>
              <w:t>I</w:t>
            </w:r>
            <w:r w:rsidRPr="3A7A7760">
              <w:rPr>
                <w:rFonts w:eastAsia="Arial" w:cs="Arial"/>
                <w:bCs/>
                <w:color w:val="000000" w:themeColor="text1"/>
                <w:szCs w:val="18"/>
              </w:rPr>
              <w:t>-domein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clear" w:color="auto" w:fill="91B6DB"/>
          </w:tcPr>
          <w:p w:rsidR="004E7A38" w:rsidP="00C96434" w:rsidRDefault="004E7A38" w14:paraId="7BAAB439" w14:textId="77777777">
            <w:pPr>
              <w:rPr>
                <w:rFonts w:eastAsia="Arial" w:cs="Arial"/>
                <w:color w:val="000000" w:themeColor="text1"/>
                <w:szCs w:val="18"/>
              </w:rPr>
            </w:pPr>
          </w:p>
        </w:tc>
      </w:tr>
      <w:tr w:rsidR="004E7A38" w:rsidTr="00C96434" w14:paraId="08622931" w14:textId="77777777">
        <w:trPr>
          <w:trHeight w:val="300"/>
        </w:trPr>
        <w:tc>
          <w:tcPr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 w:rsidR="004E7A38" w:rsidP="00C96434" w:rsidRDefault="004E7A38" w14:paraId="2A87AFC9" w14:textId="7F233574">
            <w:pPr>
              <w:rPr>
                <w:rFonts w:eastAsia="Arial" w:cs="Arial"/>
                <w:color w:val="000000" w:themeColor="text1"/>
                <w:szCs w:val="18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18"/>
              </w:rPr>
              <w:t>Team</w:t>
            </w:r>
          </w:p>
        </w:tc>
        <w:tc>
          <w:tcPr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4E7A38" w:rsidP="00C96434" w:rsidRDefault="004E7A38" w14:paraId="326F8CD5" w14:textId="040D92A9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18"/>
              </w:rPr>
              <w:t>Voor- en achternaam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</w:tcPr>
          <w:p w:rsidR="004E7A38" w:rsidP="00C96434" w:rsidRDefault="004E7A38" w14:paraId="7C7AA6E9" w14:textId="0566EE27">
            <w:pPr>
              <w:rPr>
                <w:rFonts w:eastAsia="Arial" w:cs="Arial"/>
                <w:color w:val="000000" w:themeColor="text1"/>
                <w:szCs w:val="18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18"/>
              </w:rPr>
              <w:t>Geïnformeerd</w:t>
            </w:r>
          </w:p>
        </w:tc>
      </w:tr>
      <w:tr w:rsidR="004E7A38" w:rsidTr="00C96434" w14:paraId="76C99448" w14:textId="77777777">
        <w:trPr>
          <w:trHeight w:val="300"/>
        </w:trPr>
        <w:tc>
          <w:tcPr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 w:rsidR="004E7A38" w:rsidP="00C96434" w:rsidRDefault="004E7A38" w14:paraId="3E53D0B4" w14:textId="6AE34909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18"/>
              </w:rPr>
              <w:t>BICC</w:t>
            </w:r>
          </w:p>
        </w:tc>
        <w:tc>
          <w:tcPr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3A7A7760" w:rsidR="004E7A38" w:rsidP="00C96434" w:rsidRDefault="004E7A38" w14:paraId="307A7032" w14:textId="19F0D9D1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</w:tcPr>
          <w:p w:rsidRPr="3A7A7760" w:rsidR="004E7A38" w:rsidP="00C96434" w:rsidRDefault="004E7A38" w14:paraId="642EE9BB" w14:textId="07FA2336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="004E7A38" w:rsidTr="00C96434" w14:paraId="7A4CD324" w14:textId="77777777">
        <w:trPr>
          <w:trHeight w:val="300"/>
        </w:trPr>
        <w:tc>
          <w:tcPr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 w:rsidR="004E7A38" w:rsidP="00C96434" w:rsidRDefault="004E7A38" w14:paraId="38D2E9AF" w14:textId="6DB36536">
            <w:pPr>
              <w:rPr>
                <w:rFonts w:eastAsia="Arial" w:cs="Arial"/>
                <w:color w:val="000000" w:themeColor="text1"/>
                <w:szCs w:val="18"/>
              </w:rPr>
            </w:pPr>
            <w:r>
              <w:rPr>
                <w:rFonts w:eastAsia="Arial" w:cs="Arial"/>
                <w:b/>
                <w:bCs/>
                <w:color w:val="000000" w:themeColor="text1"/>
                <w:szCs w:val="18"/>
              </w:rPr>
              <w:t>Contractmanagement</w:t>
            </w:r>
          </w:p>
        </w:tc>
        <w:tc>
          <w:tcPr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4E7A38" w:rsidP="00C96434" w:rsidRDefault="004E7A38" w14:paraId="0E5BB0D9" w14:textId="47E0E7E3">
            <w:pPr>
              <w:rPr>
                <w:rFonts w:eastAsia="Arial" w:cs="Arial"/>
                <w:color w:val="000000" w:themeColor="text1"/>
                <w:szCs w:val="18"/>
              </w:rPr>
            </w:pP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</w:tcPr>
          <w:p w:rsidR="004E7A38" w:rsidP="00C96434" w:rsidRDefault="004E7A38" w14:paraId="6E9C393D" w14:textId="77777777">
            <w:pPr>
              <w:rPr>
                <w:rFonts w:eastAsia="Arial" w:cs="Arial"/>
                <w:color w:val="000000" w:themeColor="text1"/>
                <w:szCs w:val="18"/>
              </w:rPr>
            </w:pPr>
            <w:r w:rsidRPr="3A7A7760">
              <w:rPr>
                <w:rFonts w:eastAsia="Arial" w:cs="Arial"/>
                <w:b/>
                <w:bCs/>
                <w:color w:val="000000" w:themeColor="text1"/>
                <w:szCs w:val="18"/>
              </w:rPr>
              <w:t>Ja/nee</w:t>
            </w:r>
          </w:p>
        </w:tc>
      </w:tr>
      <w:tr w:rsidRPr="00302255" w:rsidR="00E834D6" w:rsidTr="00C96434" w14:paraId="1B6A5696" w14:textId="77777777">
        <w:trPr>
          <w:trHeight w:val="300"/>
        </w:trPr>
        <w:tc>
          <w:tcPr>
            <w:tcW w:w="332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 w:rsidRPr="00302255" w:rsidR="00E834D6" w:rsidP="00C96434" w:rsidRDefault="00E834D6" w14:paraId="3AEA70CC" w14:textId="77777777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 w:rsidRPr="004263BB">
              <w:rPr>
                <w:b/>
                <w:bCs/>
              </w:rPr>
              <w:t>Proces Kwaliteit Management </w:t>
            </w:r>
          </w:p>
        </w:tc>
        <w:tc>
          <w:tcPr>
            <w:tcW w:w="3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302255" w:rsidR="00E834D6" w:rsidP="00C96434" w:rsidRDefault="00E834D6" w14:paraId="4EF60EFC" w14:textId="1A2CDBD0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</w:tcPr>
          <w:p w:rsidRPr="00302255" w:rsidR="00E834D6" w:rsidP="00C96434" w:rsidRDefault="00E834D6" w14:paraId="50A9C152" w14:textId="77777777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 w:rsidRPr="004263BB">
              <w:rPr>
                <w:b/>
                <w:bCs/>
              </w:rPr>
              <w:t>Ja/nee </w:t>
            </w:r>
          </w:p>
        </w:tc>
      </w:tr>
    </w:tbl>
    <w:p w:rsidR="00712915" w:rsidRDefault="00712915" w14:paraId="1499ACCE" w14:textId="77777777">
      <w:pPr>
        <w:tabs>
          <w:tab w:val="clear" w:pos="357"/>
        </w:tabs>
        <w:spacing w:after="200" w:line="276" w:lineRule="auto"/>
        <w:rPr>
          <w:rFonts w:eastAsia="Times New Roman" w:cs="Arial"/>
          <w:b/>
          <w:bCs/>
          <w:kern w:val="32"/>
          <w:sz w:val="32"/>
          <w:szCs w:val="32"/>
        </w:rPr>
      </w:pPr>
      <w:r>
        <w:br w:type="page"/>
      </w:r>
    </w:p>
    <w:tbl>
      <w:tblPr>
        <w:tblStyle w:val="Tabelstijlsjablonen"/>
        <w:tblW w:w="0" w:type="auto"/>
        <w:tblLook w:val="06A0" w:firstRow="1" w:lastRow="0" w:firstColumn="1" w:lastColumn="0" w:noHBand="1" w:noVBand="1"/>
      </w:tblPr>
      <w:tblGrid>
        <w:gridCol w:w="3253"/>
        <w:gridCol w:w="6489"/>
      </w:tblGrid>
      <w:tr w:rsidR="00712915" w:rsidTr="3205493B" w14:paraId="4DB160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25FB4" w:rsidR="00712915" w:rsidP="000766F8" w:rsidRDefault="00712915" w14:paraId="5D20C84F" w14:textId="7871C428">
            <w:pPr>
              <w:pStyle w:val="Kop1"/>
              <w:numPr>
                <w:ilvl w:val="0"/>
                <w:numId w:val="0"/>
              </w:numPr>
              <w:ind w:left="851" w:hanging="851"/>
              <w:rPr>
                <w:b/>
              </w:rPr>
            </w:pPr>
            <w:r>
              <w:rPr>
                <w:b/>
              </w:rPr>
              <w:lastRenderedPageBreak/>
              <w:t>Documentgegevens</w:t>
            </w:r>
          </w:p>
        </w:tc>
      </w:tr>
      <w:tr w:rsidR="00712915" w:rsidTr="3205493B" w14:paraId="460E5FB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712915" w14:paraId="2BAC79F1" w14:textId="1935EC4B">
            <w:pPr>
              <w:rPr>
                <w:b w:val="0"/>
              </w:rPr>
            </w:pPr>
            <w:r>
              <w:t>Sjabloonversie</w:t>
            </w:r>
          </w:p>
          <w:p w:rsidR="00712915" w:rsidP="00712915" w:rsidRDefault="00712915" w14:paraId="600A8ABE" w14:textId="23F5E705"/>
        </w:tc>
        <w:tc>
          <w:tcPr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712915" w14:paraId="0F799323" w14:textId="39080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Sjabloon ICT-projectmandaat v2.</w:t>
            </w:r>
            <w:r w:rsidR="77315D5D">
              <w:t>1</w:t>
            </w:r>
          </w:p>
        </w:tc>
      </w:tr>
      <w:tr w:rsidR="00712915" w:rsidTr="3205493B" w14:paraId="5875833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712915" w14:paraId="263B966B" w14:textId="77777777">
            <w:pPr>
              <w:rPr>
                <w:b w:val="0"/>
              </w:rPr>
            </w:pPr>
            <w:r>
              <w:t>Projectnaam</w:t>
            </w:r>
          </w:p>
          <w:p w:rsidR="00712915" w:rsidP="00712915" w:rsidRDefault="00712915" w14:paraId="307A9339" w14:textId="12CEE533"/>
        </w:tc>
        <w:tc>
          <w:tcPr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0446B7" w14:paraId="696EBDD5" w14:textId="666A9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&lt;projectnaam&gt;</w:t>
            </w:r>
          </w:p>
        </w:tc>
      </w:tr>
      <w:tr w:rsidR="00712915" w:rsidTr="3205493B" w14:paraId="6233DB7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712915" w14:paraId="26B3E617" w14:textId="77777777">
            <w:pPr>
              <w:rPr>
                <w:b w:val="0"/>
              </w:rPr>
            </w:pPr>
            <w:r>
              <w:t>Projectnummer</w:t>
            </w:r>
          </w:p>
          <w:p w:rsidR="00712915" w:rsidP="00712915" w:rsidRDefault="00712915" w14:paraId="2F3707CE" w14:textId="570645E2"/>
        </w:tc>
        <w:tc>
          <w:tcPr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D0058D" w14:paraId="6D33403A" w14:textId="2D51D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&lt;ID portfolio&gt;</w:t>
            </w:r>
          </w:p>
        </w:tc>
      </w:tr>
      <w:tr w:rsidR="00712915" w:rsidTr="3205493B" w14:paraId="370CDAA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712915" w14:paraId="2BB5A24A" w14:textId="77777777">
            <w:pPr>
              <w:rPr>
                <w:b w:val="0"/>
              </w:rPr>
            </w:pPr>
            <w:r>
              <w:t>Documentlocatie</w:t>
            </w:r>
          </w:p>
          <w:p w:rsidR="00712915" w:rsidP="00712915" w:rsidRDefault="00712915" w14:paraId="0D26E6EA" w14:textId="305AEFFE"/>
        </w:tc>
        <w:tc>
          <w:tcPr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714C9" w:rsidP="3205493B" w:rsidRDefault="002714C9" w14:paraId="28754CB7" w14:textId="3E3A0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2915" w:rsidTr="3205493B" w14:paraId="39BEAD3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12915" w:rsidP="00712915" w:rsidRDefault="00712915" w14:paraId="0415B2ED" w14:textId="4DEC5AAC">
            <w:pPr>
              <w:rPr>
                <w:b w:val="0"/>
              </w:rPr>
            </w:pPr>
            <w:r>
              <w:t>Auteur</w:t>
            </w:r>
            <w:r w:rsidR="006E6D28">
              <w:t xml:space="preserve"> en </w:t>
            </w:r>
            <w:r w:rsidR="00367DB3">
              <w:t>functie</w:t>
            </w:r>
          </w:p>
          <w:p w:rsidR="00712915" w:rsidP="00712915" w:rsidRDefault="00712915" w14:paraId="3A44D981" w14:textId="623E1E1A"/>
        </w:tc>
        <w:tc>
          <w:tcPr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74979" w:rsidP="00712915" w:rsidRDefault="00174979" w14:paraId="7E590FC3" w14:textId="5905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IM: </w:t>
            </w:r>
            <w:r w:rsidR="003366B2">
              <w:t>Mervyn Wiskerke</w:t>
            </w:r>
          </w:p>
        </w:tc>
      </w:tr>
    </w:tbl>
    <w:p w:rsidR="00712915" w:rsidP="00712915" w:rsidRDefault="00712915" w14:paraId="193C699C" w14:textId="79700A9E"/>
    <w:p w:rsidR="006E6D28" w:rsidP="00712915" w:rsidRDefault="006E6D28" w14:paraId="5A5452AC" w14:textId="77777777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255"/>
        <w:gridCol w:w="6495"/>
      </w:tblGrid>
      <w:tr w:rsidR="4AE83686" w:rsidTr="3205493B" w14:paraId="10D253EC" w14:textId="77777777">
        <w:trPr>
          <w:trHeight w:val="300"/>
        </w:trPr>
        <w:tc>
          <w:tcPr>
            <w:tcW w:w="975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19949291" w14:textId="0916AF83">
            <w:pPr>
              <w:pStyle w:val="Kop1"/>
              <w:rPr>
                <w:rFonts w:eastAsia="Arial"/>
                <w:color w:val="000000" w:themeColor="text1"/>
              </w:rPr>
            </w:pPr>
            <w:r w:rsidRPr="527C28D1">
              <w:rPr>
                <w:rFonts w:eastAsia="Arial"/>
                <w:color w:val="000000" w:themeColor="text1"/>
              </w:rPr>
              <w:t xml:space="preserve">Het </w:t>
            </w:r>
            <w:r w:rsidRPr="527C28D1" w:rsidR="355983B9">
              <w:rPr>
                <w:rFonts w:eastAsia="Arial"/>
                <w:color w:val="000000" w:themeColor="text1"/>
              </w:rPr>
              <w:t>ICT</w:t>
            </w:r>
            <w:r w:rsidRPr="527C28D1">
              <w:rPr>
                <w:rFonts w:eastAsia="Arial"/>
                <w:color w:val="000000" w:themeColor="text1"/>
              </w:rPr>
              <w:t>-project</w:t>
            </w:r>
            <w:r w:rsidRPr="527C28D1" w:rsidR="670F7E0B">
              <w:rPr>
                <w:rFonts w:eastAsia="Arial"/>
                <w:color w:val="000000" w:themeColor="text1"/>
              </w:rPr>
              <w:t>mandaat</w:t>
            </w:r>
          </w:p>
        </w:tc>
      </w:tr>
      <w:tr w:rsidR="4AE83686" w:rsidTr="3205493B" w14:paraId="3F635975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62453395" w14:textId="7F10CC87"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Achtergrond en aanleiding</w:t>
            </w:r>
          </w:p>
          <w:p w:rsidR="4AE83686" w:rsidP="4AE83686" w:rsidRDefault="4AE83686" w14:paraId="795FD7CD" w14:textId="691E3BD4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4AE83686" w:rsidP="00174979" w:rsidRDefault="4AE83686" w14:paraId="45B41AC6" w14:textId="7AD137CC"/>
        </w:tc>
      </w:tr>
      <w:tr w:rsidR="4AE83686" w:rsidTr="3205493B" w14:paraId="0E318D43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0D6FE9D9" w14:textId="643FB9CC"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Doelstelling</w:t>
            </w:r>
          </w:p>
          <w:p w:rsidR="4AE83686" w:rsidP="4AE83686" w:rsidRDefault="4AE83686" w14:paraId="4CC156FD" w14:textId="1CAA4F2A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Pr="00EC4EF8" w:rsidR="00E370F9" w:rsidP="4AE83686" w:rsidRDefault="00490AE8" w14:paraId="2B3CCF1B" w14:textId="1EDB27D6">
            <w:r w:rsidRPr="00EC4EF8">
              <w:t xml:space="preserve">Het doel van </w:t>
            </w:r>
            <w:r w:rsidR="00D0058D">
              <w:t>dit project is</w:t>
            </w:r>
            <w:r w:rsidR="00BE2F46">
              <w:t>…</w:t>
            </w:r>
            <w:r w:rsidRPr="00EC4EF8" w:rsidR="00EC4EF8">
              <w:t xml:space="preserve"> </w:t>
            </w:r>
          </w:p>
          <w:p w:rsidR="00EC4EF8" w:rsidP="4AE83686" w:rsidRDefault="00EC4EF8" w14:paraId="45BE6244" w14:textId="19618EC6"/>
        </w:tc>
      </w:tr>
      <w:tr w:rsidR="4AE83686" w:rsidTr="3205493B" w14:paraId="1FEF265E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89B247D" w:rsidP="527C28D1" w:rsidRDefault="489B247D" w14:paraId="7DCC4467" w14:textId="36F206E7">
            <w:pPr>
              <w:rPr>
                <w:rFonts w:eastAsia="Arial" w:cs="Arial"/>
                <w:b/>
                <w:bCs/>
                <w:color w:val="000000" w:themeColor="text1"/>
              </w:rPr>
            </w:pPr>
            <w:r w:rsidRPr="527C28D1">
              <w:rPr>
                <w:rFonts w:eastAsia="Arial" w:cs="Arial"/>
                <w:b/>
                <w:bCs/>
                <w:color w:val="000000" w:themeColor="text1"/>
              </w:rPr>
              <w:t xml:space="preserve">Product of </w:t>
            </w:r>
            <w:r w:rsidRPr="527C28D1" w:rsidR="617F193E">
              <w:rPr>
                <w:rFonts w:eastAsia="Arial" w:cs="Arial"/>
                <w:b/>
                <w:bCs/>
                <w:color w:val="000000" w:themeColor="text1"/>
              </w:rPr>
              <w:t xml:space="preserve">opgave of </w:t>
            </w:r>
            <w:r w:rsidRPr="527C28D1">
              <w:rPr>
                <w:rFonts w:eastAsia="Arial" w:cs="Arial"/>
                <w:b/>
                <w:bCs/>
                <w:color w:val="000000" w:themeColor="text1"/>
              </w:rPr>
              <w:t>verbeter</w:t>
            </w:r>
            <w:r w:rsidRPr="527C28D1" w:rsidR="2064AB69">
              <w:rPr>
                <w:rFonts w:eastAsia="Arial" w:cs="Arial"/>
                <w:b/>
                <w:bCs/>
                <w:color w:val="000000" w:themeColor="text1"/>
              </w:rPr>
              <w:t>opdracht</w:t>
            </w:r>
            <w:r>
              <w:br/>
            </w:r>
          </w:p>
          <w:p w:rsidR="4AE83686" w:rsidP="4AE83686" w:rsidRDefault="4AE83686" w14:paraId="793D70E9" w14:textId="12AE255F">
            <w:r w:rsidRPr="4AE83686">
              <w:rPr>
                <w:rFonts w:eastAsia="Arial" w:cs="Arial"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Pr="00EC4EF8" w:rsidR="343691BC" w:rsidP="4AE83686" w:rsidRDefault="343691BC" w14:paraId="2F7B734B" w14:textId="5893FB3B"/>
        </w:tc>
      </w:tr>
      <w:tr w:rsidR="4AE83686" w:rsidTr="3205493B" w14:paraId="30EB2043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527C28D1" w:rsidRDefault="45F51903" w14:paraId="73C20950" w14:textId="36C862AF">
            <w:pPr>
              <w:rPr>
                <w:rFonts w:eastAsia="Arial" w:cs="Arial"/>
                <w:b/>
                <w:bCs/>
                <w:color w:val="000000" w:themeColor="text1"/>
              </w:rPr>
            </w:pPr>
            <w:r w:rsidRPr="3205493B">
              <w:rPr>
                <w:rFonts w:eastAsia="Arial" w:cs="Arial"/>
                <w:b/>
                <w:bCs/>
                <w:color w:val="000000" w:themeColor="text1"/>
              </w:rPr>
              <w:t xml:space="preserve">ICT </w:t>
            </w:r>
            <w:r w:rsidRPr="3205493B" w:rsidR="67812BC9">
              <w:rPr>
                <w:rFonts w:eastAsia="Arial" w:cs="Arial"/>
                <w:b/>
                <w:bCs/>
                <w:color w:val="000000" w:themeColor="text1"/>
              </w:rPr>
              <w:t xml:space="preserve">Projectscope </w:t>
            </w:r>
            <w:r w:rsidR="102A4CEC">
              <w:br/>
            </w:r>
          </w:p>
          <w:p w:rsidR="4AE83686" w:rsidP="4AE83686" w:rsidRDefault="4AE83686" w14:paraId="4D350FCB" w14:textId="4D80C52B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4AE83686" w:rsidP="00BE3588" w:rsidRDefault="00FF2C11" w14:paraId="4A6BB382" w14:textId="0FE4AD83">
            <w:r>
              <w:t>Voorbeeld van d</w:t>
            </w:r>
            <w:r w:rsidR="00BD5EC1">
              <w:t xml:space="preserve">e </w:t>
            </w:r>
            <w:r w:rsidR="00BE2F46">
              <w:t>ICT-</w:t>
            </w:r>
            <w:r w:rsidR="00BD5EC1">
              <w:t>projectscope is als volgt:</w:t>
            </w:r>
          </w:p>
          <w:p w:rsidR="00FF2C11" w:rsidP="00AB05B1" w:rsidRDefault="00E54B4F" w14:paraId="347B32DE" w14:textId="522BAD84">
            <w:pPr>
              <w:pStyle w:val="Lijstalinea"/>
              <w:numPr>
                <w:ilvl w:val="0"/>
                <w:numId w:val="41"/>
              </w:numPr>
            </w:pPr>
            <w:r>
              <w:t>Systeemimplementatie</w:t>
            </w:r>
            <w:r w:rsidR="00C5185B">
              <w:t xml:space="preserve"> X</w:t>
            </w:r>
          </w:p>
          <w:p w:rsidR="00C5185B" w:rsidP="00AB05B1" w:rsidRDefault="00C5185B" w14:paraId="22E43B73" w14:textId="7E6B95CC">
            <w:pPr>
              <w:pStyle w:val="Lijstalinea"/>
              <w:numPr>
                <w:ilvl w:val="0"/>
                <w:numId w:val="41"/>
              </w:numPr>
            </w:pPr>
            <w:r>
              <w:t>Koppelingen met Y</w:t>
            </w:r>
          </w:p>
          <w:p w:rsidR="00485068" w:rsidP="00AB05B1" w:rsidRDefault="00485068" w14:paraId="6B1AFA7F" w14:textId="22DFB2EE">
            <w:pPr>
              <w:pStyle w:val="Lijstalinea"/>
              <w:numPr>
                <w:ilvl w:val="0"/>
                <w:numId w:val="41"/>
              </w:numPr>
            </w:pPr>
            <w:proofErr w:type="spellStart"/>
            <w:r>
              <w:t>Etc</w:t>
            </w:r>
            <w:proofErr w:type="spellEnd"/>
            <w:r>
              <w:t>…</w:t>
            </w:r>
          </w:p>
          <w:p w:rsidRPr="00205A1B" w:rsidR="009B1E6F" w:rsidP="00F152D5" w:rsidRDefault="009B1E6F" w14:paraId="259FF8D9" w14:textId="1ACF5086"/>
        </w:tc>
      </w:tr>
      <w:tr w:rsidR="4AE83686" w:rsidTr="3205493B" w14:paraId="7D6FB8A4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00535E9D" w:rsidP="4AE83686" w:rsidRDefault="4AE83686" w14:paraId="463851E4" w14:textId="77777777">
            <w:pPr>
              <w:rPr>
                <w:rFonts w:eastAsia="Arial" w:cs="Arial"/>
                <w:b/>
                <w:bCs/>
                <w:color w:val="000000" w:themeColor="text1"/>
                <w:szCs w:val="18"/>
              </w:rPr>
            </w:pPr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Belangrijkste project</w:t>
            </w:r>
            <w:r w:rsidR="00535E9D">
              <w:rPr>
                <w:rFonts w:eastAsia="Arial" w:cs="Arial"/>
                <w:b/>
                <w:bCs/>
                <w:color w:val="000000" w:themeColor="text1"/>
                <w:szCs w:val="18"/>
              </w:rPr>
              <w:t>-</w:t>
            </w:r>
          </w:p>
          <w:p w:rsidR="4AE83686" w:rsidP="4AE83686" w:rsidRDefault="4AE83686" w14:paraId="7B359B5C" w14:textId="15A3C139"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resultaten (producten)</w:t>
            </w:r>
          </w:p>
          <w:p w:rsidR="4AE83686" w:rsidP="4AE83686" w:rsidRDefault="4AE83686" w14:paraId="2054E09D" w14:textId="74F734B0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004E5FE2" w:rsidP="004E5FE2" w:rsidRDefault="0009762E" w14:paraId="46F8EE51" w14:textId="4F3AF3A4">
            <w:r>
              <w:t>Voorbeeld van b</w:t>
            </w:r>
            <w:r w:rsidR="004E5FE2">
              <w:t>eoogde</w:t>
            </w:r>
            <w:r>
              <w:t xml:space="preserve"> ICT-project</w:t>
            </w:r>
            <w:r w:rsidR="004E5FE2">
              <w:t>resultate</w:t>
            </w:r>
            <w:r>
              <w:t>n</w:t>
            </w:r>
            <w:r w:rsidR="004E5FE2">
              <w:t>:</w:t>
            </w:r>
          </w:p>
          <w:p w:rsidR="0009762E" w:rsidP="0009762E" w:rsidRDefault="0009762E" w14:paraId="42722614" w14:textId="77777777">
            <w:pPr>
              <w:pStyle w:val="Lijstalinea"/>
              <w:numPr>
                <w:ilvl w:val="0"/>
                <w:numId w:val="48"/>
              </w:numPr>
            </w:pPr>
            <w:proofErr w:type="spellStart"/>
            <w:r>
              <w:t>PvA</w:t>
            </w:r>
            <w:proofErr w:type="spellEnd"/>
            <w:r>
              <w:t xml:space="preserve"> ICT-deel</w:t>
            </w:r>
          </w:p>
          <w:p w:rsidR="0009762E" w:rsidP="0009762E" w:rsidRDefault="0009762E" w14:paraId="302B99EB" w14:textId="77777777">
            <w:pPr>
              <w:pStyle w:val="Lijstalinea"/>
              <w:numPr>
                <w:ilvl w:val="0"/>
                <w:numId w:val="48"/>
              </w:numPr>
            </w:pPr>
            <w:r>
              <w:t>Oplevering systeem</w:t>
            </w:r>
          </w:p>
          <w:p w:rsidR="0009762E" w:rsidP="0009762E" w:rsidRDefault="0009762E" w14:paraId="13BC9F3F" w14:textId="77777777">
            <w:pPr>
              <w:pStyle w:val="Lijstalinea"/>
              <w:numPr>
                <w:ilvl w:val="0"/>
                <w:numId w:val="48"/>
              </w:numPr>
            </w:pPr>
            <w:r>
              <w:t>Overdracht aan beheer</w:t>
            </w:r>
          </w:p>
          <w:p w:rsidR="0009762E" w:rsidP="0009762E" w:rsidRDefault="0009762E" w14:paraId="4635E351" w14:textId="77777777">
            <w:pPr>
              <w:pStyle w:val="Lijstalinea"/>
              <w:numPr>
                <w:ilvl w:val="0"/>
                <w:numId w:val="48"/>
              </w:numPr>
            </w:pPr>
            <w:r>
              <w:t>Implementatie geborgd</w:t>
            </w:r>
          </w:p>
          <w:p w:rsidR="0009762E" w:rsidP="0009762E" w:rsidRDefault="0009762E" w14:paraId="1C5E7371" w14:textId="77777777">
            <w:pPr>
              <w:pStyle w:val="Lijstalinea"/>
              <w:numPr>
                <w:ilvl w:val="0"/>
                <w:numId w:val="48"/>
              </w:numPr>
            </w:pPr>
            <w:r>
              <w:t>Restpunten geborgd</w:t>
            </w:r>
          </w:p>
          <w:p w:rsidR="0009762E" w:rsidP="0009762E" w:rsidRDefault="0009762E" w14:paraId="6E7F87CC" w14:textId="77777777">
            <w:pPr>
              <w:pStyle w:val="Lijstalinea"/>
              <w:numPr>
                <w:ilvl w:val="0"/>
                <w:numId w:val="48"/>
              </w:numPr>
            </w:pPr>
            <w:r>
              <w:t>Opgeleide gebruikers</w:t>
            </w:r>
          </w:p>
          <w:p w:rsidR="0009762E" w:rsidP="0009762E" w:rsidRDefault="0009762E" w14:paraId="2D897D78" w14:textId="77777777">
            <w:pPr>
              <w:pStyle w:val="Lijstalinea"/>
              <w:numPr>
                <w:ilvl w:val="0"/>
                <w:numId w:val="48"/>
              </w:numPr>
            </w:pPr>
            <w:r>
              <w:t>Koppelingen</w:t>
            </w:r>
          </w:p>
          <w:p w:rsidR="0009762E" w:rsidP="0009762E" w:rsidRDefault="0009762E" w14:paraId="0E9F2EDA" w14:textId="77777777">
            <w:pPr>
              <w:pStyle w:val="Lijstalinea"/>
              <w:numPr>
                <w:ilvl w:val="0"/>
                <w:numId w:val="48"/>
              </w:numPr>
            </w:pPr>
            <w:r>
              <w:t>BI/rapportages geborgd</w:t>
            </w:r>
          </w:p>
          <w:p w:rsidR="0009762E" w:rsidP="0009762E" w:rsidRDefault="0009762E" w14:paraId="0BD514E6" w14:textId="77777777">
            <w:pPr>
              <w:pStyle w:val="Lijstalinea"/>
              <w:numPr>
                <w:ilvl w:val="0"/>
                <w:numId w:val="48"/>
              </w:numPr>
            </w:pPr>
            <w:proofErr w:type="spellStart"/>
            <w:r>
              <w:t>Etc</w:t>
            </w:r>
            <w:proofErr w:type="spellEnd"/>
            <w:r>
              <w:t>…</w:t>
            </w:r>
          </w:p>
          <w:p w:rsidR="00900123" w:rsidP="00BE3588" w:rsidRDefault="00900123" w14:paraId="49B433EC" w14:textId="77777777"/>
          <w:p w:rsidRPr="00EC4EF8" w:rsidR="00900123" w:rsidP="00BE3588" w:rsidRDefault="00900123" w14:paraId="574FA84D" w14:textId="5CDA6F35"/>
        </w:tc>
      </w:tr>
      <w:tr w:rsidR="4AE83686" w:rsidTr="3205493B" w14:paraId="4CF74CB8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5DC39731" w14:textId="19B59411">
            <w:r w:rsidRPr="4E013912">
              <w:rPr>
                <w:rFonts w:eastAsia="Arial" w:cs="Arial"/>
                <w:b/>
                <w:bCs/>
                <w:color w:val="000000" w:themeColor="text1"/>
              </w:rPr>
              <w:t>Uitsluitingen</w:t>
            </w:r>
            <w:r w:rsidR="008809AC">
              <w:rPr>
                <w:rFonts w:eastAsia="Arial" w:cs="Arial"/>
                <w:b/>
                <w:bCs/>
                <w:color w:val="000000" w:themeColor="text1"/>
              </w:rPr>
              <w:t>, u</w:t>
            </w:r>
            <w:r w:rsidRPr="4E013912" w:rsidR="00BF6BAE">
              <w:rPr>
                <w:rFonts w:eastAsia="Arial" w:cs="Arial"/>
                <w:b/>
                <w:bCs/>
                <w:color w:val="000000" w:themeColor="text1"/>
              </w:rPr>
              <w:t xml:space="preserve">itgangspunten </w:t>
            </w:r>
            <w:r w:rsidRPr="4E013912">
              <w:rPr>
                <w:rFonts w:eastAsia="Arial" w:cs="Arial"/>
                <w:b/>
                <w:bCs/>
                <w:color w:val="000000" w:themeColor="text1"/>
              </w:rPr>
              <w:t>en randvoorwaarden</w:t>
            </w:r>
          </w:p>
          <w:p w:rsidR="4AE83686" w:rsidP="4AE83686" w:rsidRDefault="4AE83686" w14:paraId="3C22FC02" w14:textId="3998C861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009C2294" w:rsidP="009C2294" w:rsidRDefault="009C2294" w14:paraId="7FEBFE21" w14:textId="13CADF61">
            <w:r w:rsidRPr="009C2294">
              <w:rPr>
                <w:b/>
                <w:bCs/>
              </w:rPr>
              <w:t>Uitsluitingen</w:t>
            </w:r>
          </w:p>
          <w:p w:rsidR="009C2294" w:rsidP="00747ABA" w:rsidRDefault="009C2294" w14:paraId="4638EE47" w14:textId="7C9C9F5A">
            <w:pPr>
              <w:pStyle w:val="Lijstalinea"/>
              <w:numPr>
                <w:ilvl w:val="0"/>
                <w:numId w:val="43"/>
              </w:numPr>
            </w:pPr>
            <w:r>
              <w:t xml:space="preserve">Geen integratie met systemen buiten </w:t>
            </w:r>
            <w:r w:rsidR="00C5185B">
              <w:t>XYZ</w:t>
            </w:r>
          </w:p>
          <w:p w:rsidR="009C2294" w:rsidP="00747ABA" w:rsidRDefault="009C2294" w14:paraId="1119E52D" w14:textId="1F9A4A2A">
            <w:pPr>
              <w:pStyle w:val="Lijstalinea"/>
              <w:numPr>
                <w:ilvl w:val="0"/>
                <w:numId w:val="43"/>
              </w:numPr>
            </w:pPr>
            <w:r>
              <w:t>Geen maatwerkontwikkeling.</w:t>
            </w:r>
          </w:p>
          <w:p w:rsidR="00C5185B" w:rsidP="00747ABA" w:rsidRDefault="00C5185B" w14:paraId="3566317B" w14:textId="16FF37C1">
            <w:pPr>
              <w:pStyle w:val="Lijstalinea"/>
              <w:numPr>
                <w:ilvl w:val="0"/>
                <w:numId w:val="43"/>
              </w:numPr>
            </w:pPr>
            <w:r>
              <w:t>Etc.</w:t>
            </w:r>
          </w:p>
          <w:p w:rsidR="009C2294" w:rsidP="009C2294" w:rsidRDefault="009C2294" w14:paraId="38DB9C2C" w14:textId="77777777"/>
          <w:p w:rsidR="009C2294" w:rsidP="009C2294" w:rsidRDefault="009C2294" w14:paraId="5C0316A1" w14:textId="11F4ABC0">
            <w:r w:rsidRPr="00747ABA">
              <w:rPr>
                <w:b/>
                <w:bCs/>
              </w:rPr>
              <w:lastRenderedPageBreak/>
              <w:t>Uitgangspunten</w:t>
            </w:r>
          </w:p>
          <w:p w:rsidR="009C2294" w:rsidP="00747ABA" w:rsidRDefault="009C2294" w14:paraId="66510909" w14:textId="443A4969">
            <w:pPr>
              <w:pStyle w:val="Lijstalinea"/>
              <w:numPr>
                <w:ilvl w:val="0"/>
                <w:numId w:val="44"/>
              </w:numPr>
            </w:pPr>
            <w:r>
              <w:t>Gebruikers hebben basiskennis van Microsoft365.</w:t>
            </w:r>
          </w:p>
          <w:p w:rsidR="009C2294" w:rsidP="00747ABA" w:rsidRDefault="009C2294" w14:paraId="4DD49554" w14:textId="66678E19">
            <w:pPr>
              <w:pStyle w:val="Lijstalinea"/>
              <w:numPr>
                <w:ilvl w:val="0"/>
                <w:numId w:val="44"/>
              </w:numPr>
            </w:pPr>
            <w:r>
              <w:t>De pilot wordt uitgevoerd in de bestaande ICT-infrastructuur.</w:t>
            </w:r>
          </w:p>
          <w:p w:rsidR="009C2294" w:rsidP="00747ABA" w:rsidRDefault="009C2294" w14:paraId="6F71A967" w14:textId="64E3F01A">
            <w:pPr>
              <w:pStyle w:val="Lijstalinea"/>
              <w:numPr>
                <w:ilvl w:val="0"/>
                <w:numId w:val="44"/>
              </w:numPr>
            </w:pPr>
            <w:r>
              <w:t xml:space="preserve">Focus op standaardfunctionaliteiten </w:t>
            </w:r>
            <w:r w:rsidR="00C5185B">
              <w:t>van X</w:t>
            </w:r>
            <w:r w:rsidR="004B1CCC">
              <w:t>.</w:t>
            </w:r>
          </w:p>
          <w:p w:rsidR="004B1CCC" w:rsidP="00747ABA" w:rsidRDefault="004B1CCC" w14:paraId="00577F86" w14:textId="68763083">
            <w:pPr>
              <w:pStyle w:val="Lijstalinea"/>
              <w:numPr>
                <w:ilvl w:val="0"/>
                <w:numId w:val="44"/>
              </w:numPr>
            </w:pPr>
            <w:r>
              <w:t>Business regelt Y.</w:t>
            </w:r>
          </w:p>
          <w:p w:rsidR="009C2294" w:rsidP="009C2294" w:rsidRDefault="009C2294" w14:paraId="767CD837" w14:textId="77777777"/>
          <w:p w:rsidR="009C2294" w:rsidP="009C2294" w:rsidRDefault="009C2294" w14:paraId="2E7FA34D" w14:textId="386491ED">
            <w:r w:rsidRPr="0001659B">
              <w:rPr>
                <w:b/>
                <w:bCs/>
              </w:rPr>
              <w:t>Randvoorwaarden</w:t>
            </w:r>
          </w:p>
          <w:p w:rsidR="009C2294" w:rsidP="0001659B" w:rsidRDefault="009C2294" w14:paraId="6C5EEE33" w14:textId="6962FD49">
            <w:pPr>
              <w:pStyle w:val="Lijstalinea"/>
              <w:numPr>
                <w:ilvl w:val="0"/>
                <w:numId w:val="45"/>
              </w:numPr>
            </w:pPr>
            <w:r>
              <w:t xml:space="preserve">Beschikbaarheid van </w:t>
            </w:r>
            <w:r w:rsidR="00EA295F">
              <w:t xml:space="preserve">projectleiding, functionele en </w:t>
            </w:r>
            <w:r>
              <w:t>technische ondersteuning en een Microsoft 365-beheerder.</w:t>
            </w:r>
          </w:p>
          <w:p w:rsidR="004B1CCC" w:rsidP="0001659B" w:rsidRDefault="004B1CCC" w14:paraId="41F91845" w14:textId="73E4A9F4">
            <w:pPr>
              <w:pStyle w:val="Lijstalinea"/>
              <w:numPr>
                <w:ilvl w:val="0"/>
                <w:numId w:val="45"/>
              </w:numPr>
            </w:pPr>
            <w:r>
              <w:t>Etc.</w:t>
            </w:r>
          </w:p>
          <w:p w:rsidR="009C2294" w:rsidP="009C2294" w:rsidRDefault="009C2294" w14:paraId="2995291E" w14:textId="77777777"/>
          <w:p w:rsidR="4AE83686" w:rsidP="009C2294" w:rsidRDefault="4AE83686" w14:paraId="2C3333B2" w14:textId="1ED314E9"/>
        </w:tc>
      </w:tr>
      <w:tr w:rsidR="4AE83686" w:rsidTr="3205493B" w14:paraId="14EC0A6C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56DD6EBE" w14:textId="0D0675D1">
            <w:r w:rsidRPr="4E013912">
              <w:rPr>
                <w:rFonts w:eastAsia="Arial" w:cs="Arial"/>
                <w:b/>
                <w:bCs/>
                <w:color w:val="000000" w:themeColor="text1"/>
              </w:rPr>
              <w:lastRenderedPageBreak/>
              <w:t>Kwaliteitseisen</w:t>
            </w:r>
            <w:r w:rsidRPr="4E013912" w:rsidR="6AB5CE87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</w:p>
          <w:p w:rsidR="4AE83686" w:rsidP="400B63BC" w:rsidRDefault="47403D40" w14:paraId="6716A21A" w14:textId="4959D3F7">
            <w:pPr>
              <w:rPr>
                <w:rFonts w:eastAsia="Arial" w:cs="Arial"/>
                <w:b/>
                <w:bCs/>
              </w:rPr>
            </w:pPr>
            <w:r w:rsidRPr="627C67E8">
              <w:rPr>
                <w:rFonts w:eastAsia="Arial" w:cs="Arial"/>
                <w:b/>
                <w:bCs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00231463" w:rsidP="00231463" w:rsidRDefault="004B1CCC" w14:paraId="4CBC41E0" w14:textId="5C64965A">
            <w:r>
              <w:t>Voorbeelden d</w:t>
            </w:r>
            <w:r w:rsidR="00231463">
              <w:t>e volgende kwaliteitseisen stellen we aan de pilot:</w:t>
            </w:r>
          </w:p>
          <w:p w:rsidR="009B11BE" w:rsidP="00D73ACA" w:rsidRDefault="009B11BE" w14:paraId="059C49C5" w14:textId="6E16D82C">
            <w:pPr>
              <w:pStyle w:val="Lijstalinea"/>
              <w:numPr>
                <w:ilvl w:val="0"/>
                <w:numId w:val="46"/>
              </w:numPr>
            </w:pPr>
            <w:r>
              <w:t xml:space="preserve">Beveiliging: Volledige naleving van </w:t>
            </w:r>
            <w:r w:rsidR="004E7955">
              <w:t>de beveiligingsrichtlijnen</w:t>
            </w:r>
          </w:p>
          <w:p w:rsidR="009B11BE" w:rsidP="00D73ACA" w:rsidRDefault="009B11BE" w14:paraId="57C6BBA5" w14:textId="77777777">
            <w:pPr>
              <w:pStyle w:val="Lijstalinea"/>
              <w:numPr>
                <w:ilvl w:val="0"/>
                <w:numId w:val="46"/>
              </w:numPr>
            </w:pPr>
            <w:r>
              <w:t>Integratie: Naadloze werking binnen Microsoft 365 zonder storingen.</w:t>
            </w:r>
          </w:p>
          <w:p w:rsidR="009B11BE" w:rsidP="00D73ACA" w:rsidRDefault="009B11BE" w14:paraId="7E1981CE" w14:textId="77777777">
            <w:pPr>
              <w:pStyle w:val="Lijstalinea"/>
              <w:numPr>
                <w:ilvl w:val="0"/>
                <w:numId w:val="46"/>
              </w:numPr>
            </w:pPr>
            <w:r>
              <w:t xml:space="preserve">Meetbaarheid: </w:t>
            </w:r>
            <w:proofErr w:type="spellStart"/>
            <w:r>
              <w:t>KPI’s</w:t>
            </w:r>
            <w:proofErr w:type="spellEnd"/>
            <w:r>
              <w:t xml:space="preserve"> (zoals tijdsbesparing) zijn kwantitatief en kwalitatief meetbaar.</w:t>
            </w:r>
          </w:p>
          <w:p w:rsidR="009B11BE" w:rsidP="00D73ACA" w:rsidRDefault="009B11BE" w14:paraId="3395A603" w14:textId="77777777">
            <w:pPr>
              <w:pStyle w:val="Lijstalinea"/>
              <w:numPr>
                <w:ilvl w:val="0"/>
                <w:numId w:val="46"/>
              </w:numPr>
            </w:pPr>
            <w:r>
              <w:t>Training: Alle gebruikers ontvangen een introductietraining vóór de start.</w:t>
            </w:r>
          </w:p>
          <w:p w:rsidR="4AE83686" w:rsidP="00D73ACA" w:rsidRDefault="003062A6" w14:paraId="4B684F66" w14:textId="77777777">
            <w:pPr>
              <w:pStyle w:val="Lijstalinea"/>
              <w:numPr>
                <w:ilvl w:val="0"/>
                <w:numId w:val="46"/>
              </w:numPr>
            </w:pPr>
            <w:r>
              <w:t xml:space="preserve">Etc. </w:t>
            </w:r>
          </w:p>
          <w:p w:rsidR="003062A6" w:rsidP="003062A6" w:rsidRDefault="003062A6" w14:paraId="1C0BC68D" w14:textId="43E2331B">
            <w:pPr>
              <w:pStyle w:val="Lijstalinea"/>
            </w:pPr>
          </w:p>
        </w:tc>
      </w:tr>
      <w:tr w:rsidR="4AE83686" w:rsidTr="3205493B" w14:paraId="6788B77F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1E16BBD8" w14:textId="313A1917"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Relatie met andere projecten, programma’s of de lijnorganisatie</w:t>
            </w:r>
          </w:p>
          <w:p w:rsidR="4AE83686" w:rsidP="4AE83686" w:rsidRDefault="4AE83686" w14:paraId="04072262" w14:textId="0DA0DF9E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001F64B6" w:rsidP="00DD01DA" w:rsidRDefault="00DD01DA" w14:paraId="7643FF13" w14:textId="43FF415D">
            <w:pPr>
              <w:pStyle w:val="Lijstalinea"/>
              <w:numPr>
                <w:ilvl w:val="0"/>
                <w:numId w:val="47"/>
              </w:numPr>
            </w:pPr>
            <w:r>
              <w:t xml:space="preserve">. </w:t>
            </w:r>
          </w:p>
          <w:p w:rsidRPr="00EC4EF8" w:rsidR="00DD01DA" w:rsidP="4AE83686" w:rsidRDefault="00DD01DA" w14:paraId="5AA9F33C" w14:textId="7A752B6A"/>
        </w:tc>
      </w:tr>
      <w:tr w:rsidRPr="00D73ACA" w:rsidR="4AE83686" w:rsidTr="3205493B" w14:paraId="62FB5B23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6CF9F64C" w14:textId="1D5FBA8A"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Verwachte startdatum</w:t>
            </w:r>
          </w:p>
          <w:p w:rsidR="4AE83686" w:rsidP="4AE83686" w:rsidRDefault="4AE83686" w14:paraId="16AD450D" w14:textId="2B2F81E4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Pr="00D73ACA" w:rsidR="00F83C8B" w:rsidP="00A8662A" w:rsidRDefault="00F83C8B" w14:paraId="2A0C0512" w14:textId="45C4E391"/>
        </w:tc>
      </w:tr>
      <w:tr w:rsidR="4AE83686" w:rsidTr="3205493B" w14:paraId="7FEB18F5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57912721" w14:textId="427B7CCE"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 xml:space="preserve">Verwachte einddatum of </w:t>
            </w:r>
            <w:r>
              <w:br/>
            </w:r>
            <w:r w:rsidRPr="4AE83686">
              <w:rPr>
                <w:rFonts w:eastAsia="Arial" w:cs="Arial"/>
                <w:b/>
                <w:bCs/>
                <w:color w:val="000000" w:themeColor="text1"/>
                <w:szCs w:val="18"/>
              </w:rPr>
              <w:t>doorlooptijd</w:t>
            </w:r>
          </w:p>
          <w:p w:rsidR="4AE83686" w:rsidP="4AE83686" w:rsidRDefault="4AE83686" w14:paraId="3BFBD9EF" w14:textId="293042E1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4AE83686" w:rsidP="4AE83686" w:rsidRDefault="4AE83686" w14:paraId="4066AA43" w14:textId="7955320C"/>
        </w:tc>
      </w:tr>
      <w:tr w:rsidR="4AE83686" w:rsidTr="3205493B" w14:paraId="42BDD7BF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4AE83686" w:rsidRDefault="4AE83686" w14:paraId="1971D7F7" w14:textId="508178D3">
            <w:r w:rsidRPr="527C28D1">
              <w:rPr>
                <w:rFonts w:eastAsia="Arial" w:cs="Arial"/>
                <w:b/>
                <w:bCs/>
                <w:color w:val="000000" w:themeColor="text1"/>
              </w:rPr>
              <w:t>Businesscase op hoofdlijnen</w:t>
            </w:r>
            <w:r w:rsidRPr="527C28D1" w:rsidR="6122B367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</w:p>
          <w:p w:rsidR="4AE83686" w:rsidP="4AE83686" w:rsidRDefault="4AE83686" w14:paraId="6CCEF8C4" w14:textId="6B836708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Pr="00EC4EF8" w:rsidR="4AE83686" w:rsidP="713A31D7" w:rsidRDefault="00604F15" w14:paraId="4A093A35" w14:textId="311B214C">
            <w:r w:rsidRPr="00EC4EF8">
              <w:rPr>
                <w:b/>
                <w:bCs/>
              </w:rPr>
              <w:t>Eenmalige kosten</w:t>
            </w:r>
            <w:r w:rsidRPr="00EC4EF8">
              <w:t>:</w:t>
            </w:r>
          </w:p>
          <w:p w:rsidRPr="00EC4EF8" w:rsidR="00FD0453" w:rsidP="00FD0453" w:rsidRDefault="00BE469C" w14:paraId="37CF8557" w14:textId="590E32BE">
            <w:pPr>
              <w:pStyle w:val="Lijstalinea"/>
              <w:numPr>
                <w:ilvl w:val="0"/>
                <w:numId w:val="38"/>
              </w:numPr>
            </w:pPr>
            <w:r w:rsidRPr="00EC4EF8">
              <w:t xml:space="preserve"># personen pilotgroep x </w:t>
            </w:r>
            <w:proofErr w:type="spellStart"/>
            <w:r w:rsidRPr="00EC4EF8" w:rsidR="0072355E">
              <w:t>licentie.</w:t>
            </w:r>
            <w:r w:rsidRPr="00EC4EF8" w:rsidR="00467DA6">
              <w:t>x</w:t>
            </w:r>
            <w:proofErr w:type="spellEnd"/>
            <w:r w:rsidRPr="00EC4EF8" w:rsidR="00467DA6">
              <w:t xml:space="preserve"> </w:t>
            </w:r>
            <w:r w:rsidRPr="00EC4EF8" w:rsidR="00EE675D">
              <w:t># maanden</w:t>
            </w:r>
          </w:p>
          <w:p w:rsidRPr="00EC4EF8" w:rsidR="0072355E" w:rsidP="0072355E" w:rsidRDefault="0072355E" w14:paraId="37862B51" w14:textId="19EE8C49">
            <w:pPr>
              <w:pStyle w:val="Lijstalinea"/>
            </w:pPr>
            <w:r w:rsidRPr="00EC4EF8">
              <w:t xml:space="preserve">Schatting: </w:t>
            </w:r>
            <w:r w:rsidR="00BD51E1">
              <w:t>X</w:t>
            </w:r>
            <w:r w:rsidRPr="00EC4EF8" w:rsidR="00467DA6">
              <w:t xml:space="preserve"> personen x </w:t>
            </w:r>
            <w:r w:rsidR="00BD51E1">
              <w:t>Y</w:t>
            </w:r>
            <w:r w:rsidRPr="00EC4EF8" w:rsidR="00EE675D">
              <w:t xml:space="preserve"> maanden x </w:t>
            </w:r>
            <w:r w:rsidR="00BD51E1">
              <w:t xml:space="preserve">licentieprijs = </w:t>
            </w:r>
          </w:p>
          <w:p w:rsidRPr="00F16EE0" w:rsidR="007365F9" w:rsidP="007365F9" w:rsidRDefault="00EE675D" w14:paraId="0431FD75" w14:textId="6962E7BF">
            <w:pPr>
              <w:pStyle w:val="Lijstalinea"/>
            </w:pPr>
            <w:r w:rsidRPr="00F16EE0">
              <w:t xml:space="preserve">Ca. </w:t>
            </w:r>
            <w:r w:rsidRPr="00F16EE0" w:rsidR="00EE084D">
              <w:t>€</w:t>
            </w:r>
            <w:r w:rsidRPr="00F16EE0" w:rsidR="004A0761">
              <w:t xml:space="preserve"> </w:t>
            </w:r>
            <w:r w:rsidRPr="00F16EE0" w:rsidR="00BD51E1">
              <w:t>XXX</w:t>
            </w:r>
            <w:r w:rsidRPr="00F16EE0" w:rsidR="004A0761">
              <w:t>,-</w:t>
            </w:r>
          </w:p>
          <w:p w:rsidRPr="00F16EE0" w:rsidR="007365F9" w:rsidP="007365F9" w:rsidRDefault="007365F9" w14:paraId="3A652FE6" w14:textId="2D0D2C0F">
            <w:pPr>
              <w:pStyle w:val="Lijstalinea"/>
              <w:numPr>
                <w:ilvl w:val="0"/>
                <w:numId w:val="38"/>
              </w:numPr>
            </w:pPr>
            <w:r w:rsidRPr="00F16EE0">
              <w:t>Inzet projectleider I-domein: 1 dag per wee</w:t>
            </w:r>
            <w:r w:rsidRPr="00F16EE0" w:rsidR="003C4585">
              <w:t>k??</w:t>
            </w:r>
          </w:p>
          <w:p w:rsidRPr="00F16EE0" w:rsidR="007365F9" w:rsidP="007365F9" w:rsidRDefault="007365F9" w14:paraId="510A7ED6" w14:textId="534185C7">
            <w:pPr>
              <w:pStyle w:val="Lijstalinea"/>
              <w:numPr>
                <w:ilvl w:val="0"/>
                <w:numId w:val="38"/>
              </w:numPr>
            </w:pPr>
            <w:r w:rsidRPr="00F16EE0">
              <w:t>Inzet ICT specialis</w:t>
            </w:r>
            <w:r w:rsidRPr="00F16EE0" w:rsidR="003C4585">
              <w:t>t</w:t>
            </w:r>
            <w:r w:rsidRPr="00F16EE0">
              <w:t xml:space="preserve">: </w:t>
            </w:r>
            <w:r w:rsidRPr="00F16EE0" w:rsidR="003C4585">
              <w:t>4 uur per week??</w:t>
            </w:r>
          </w:p>
          <w:p w:rsidRPr="00F16EE0" w:rsidR="00EA4AE5" w:rsidP="007365F9" w:rsidRDefault="003C4585" w14:paraId="168D22ED" w14:textId="77777777">
            <w:pPr>
              <w:pStyle w:val="Lijstalinea"/>
              <w:numPr>
                <w:ilvl w:val="0"/>
                <w:numId w:val="38"/>
              </w:numPr>
            </w:pPr>
            <w:r w:rsidRPr="00F16EE0">
              <w:t xml:space="preserve">Inzet deelnemende medewerkers: </w:t>
            </w:r>
          </w:p>
          <w:p w:rsidRPr="00F16EE0" w:rsidR="009B3248" w:rsidP="00CA63CA" w:rsidRDefault="000F09B2" w14:paraId="63AAA55D" w14:textId="4941C7A0">
            <w:pPr>
              <w:pStyle w:val="Lijstalinea"/>
              <w:numPr>
                <w:ilvl w:val="0"/>
                <w:numId w:val="38"/>
              </w:numPr>
            </w:pPr>
            <w:r w:rsidRPr="00F16EE0">
              <w:t>Evt. b</w:t>
            </w:r>
            <w:r w:rsidRPr="00F16EE0" w:rsidR="00A52E9F">
              <w:t>egeleiding door een externe partij</w:t>
            </w:r>
          </w:p>
          <w:p w:rsidR="00E349F3" w:rsidP="00CA63CA" w:rsidRDefault="00E349F3" w14:paraId="5367E8E1" w14:textId="03E7A3CA">
            <w:pPr>
              <w:pStyle w:val="Lijstalinea"/>
              <w:numPr>
                <w:ilvl w:val="0"/>
                <w:numId w:val="38"/>
              </w:numPr>
            </w:pPr>
            <w:r>
              <w:t>Etc.</w:t>
            </w:r>
          </w:p>
          <w:p w:rsidRPr="00EC4EF8" w:rsidR="00BD51E1" w:rsidP="00BD51E1" w:rsidRDefault="00BD51E1" w14:paraId="7F183D02" w14:textId="77777777">
            <w:pPr>
              <w:pStyle w:val="Lijstalinea"/>
            </w:pPr>
          </w:p>
          <w:p w:rsidRPr="00EC4EF8" w:rsidR="00604F15" w:rsidP="00604F15" w:rsidRDefault="00604F15" w14:paraId="5B44F759" w14:textId="77777777">
            <w:r w:rsidRPr="00EC4EF8">
              <w:rPr>
                <w:b/>
                <w:bCs/>
              </w:rPr>
              <w:t>Terugkerende kosten</w:t>
            </w:r>
            <w:r w:rsidRPr="00EC4EF8">
              <w:t>:</w:t>
            </w:r>
          </w:p>
          <w:p w:rsidRPr="00EC4EF8" w:rsidR="00604F15" w:rsidP="00604F15" w:rsidRDefault="00E349F3" w14:paraId="7BACE8E1" w14:textId="6BB007A7">
            <w:pPr>
              <w:pStyle w:val="Lijstalinea"/>
              <w:numPr>
                <w:ilvl w:val="0"/>
                <w:numId w:val="39"/>
              </w:numPr>
            </w:pPr>
            <w:r>
              <w:t>xxx</w:t>
            </w:r>
          </w:p>
          <w:p w:rsidRPr="00EC4EF8" w:rsidR="009B3248" w:rsidP="009B3248" w:rsidRDefault="009B3248" w14:paraId="448531DC" w14:textId="77777777"/>
          <w:p w:rsidRPr="00EC4EF8" w:rsidR="00604F15" w:rsidP="00604F15" w:rsidRDefault="00604F15" w14:paraId="454682C3" w14:textId="07D8A6C9">
            <w:r w:rsidRPr="00EC4EF8">
              <w:rPr>
                <w:b/>
                <w:bCs/>
              </w:rPr>
              <w:t>Opbrengst</w:t>
            </w:r>
            <w:r w:rsidRPr="00EC4EF8">
              <w:t>:</w:t>
            </w:r>
          </w:p>
          <w:p w:rsidRPr="00EC4EF8" w:rsidR="009B3248" w:rsidP="00E349F3" w:rsidRDefault="00F02B24" w14:paraId="09E0E803" w14:textId="6E5D0F57">
            <w:pPr>
              <w:pStyle w:val="Lijstalinea"/>
              <w:numPr>
                <w:ilvl w:val="0"/>
                <w:numId w:val="40"/>
              </w:numPr>
            </w:pPr>
            <w:r w:rsidRPr="00EC4EF8">
              <w:lastRenderedPageBreak/>
              <w:t xml:space="preserve">Opbrengst van </w:t>
            </w:r>
            <w:r w:rsidR="00E349F3">
              <w:t>het ICT deel van het project is….</w:t>
            </w:r>
          </w:p>
          <w:p w:rsidRPr="00EC4EF8" w:rsidR="00EC6BB1" w:rsidP="009B3248" w:rsidRDefault="00EC6BB1" w14:paraId="23CC7090" w14:textId="5E309C16">
            <w:r w:rsidRPr="00EC4EF8">
              <w:t xml:space="preserve"> </w:t>
            </w:r>
          </w:p>
        </w:tc>
      </w:tr>
      <w:tr w:rsidR="4AE83686" w:rsidTr="3205493B" w14:paraId="70ABFB9C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="4AE83686" w:rsidP="713A31D7" w:rsidRDefault="47403D40" w14:paraId="6430545B" w14:textId="049B2F9A">
            <w:pPr>
              <w:rPr>
                <w:rFonts w:eastAsia="Arial" w:cs="Arial"/>
                <w:b/>
                <w:bCs/>
                <w:color w:val="000000" w:themeColor="text1"/>
              </w:rPr>
            </w:pPr>
            <w:r w:rsidRPr="627C67E8">
              <w:rPr>
                <w:rFonts w:eastAsia="Arial" w:cs="Arial"/>
                <w:b/>
                <w:bCs/>
                <w:color w:val="000000" w:themeColor="text1"/>
              </w:rPr>
              <w:lastRenderedPageBreak/>
              <w:t>Relevante documenten</w:t>
            </w:r>
          </w:p>
          <w:p w:rsidR="4AE83686" w:rsidP="4AE83686" w:rsidRDefault="4AE83686" w14:paraId="05FDC902" w14:textId="77432AB1">
            <w:r w:rsidRPr="4AE83686">
              <w:rPr>
                <w:rFonts w:eastAsia="Arial" w:cs="Arial"/>
                <w:b/>
                <w:bCs/>
                <w:szCs w:val="18"/>
              </w:rPr>
              <w:t xml:space="preserve"> 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00EC4EF8" w:rsidP="00EC4EF8" w:rsidRDefault="00E349F3" w14:paraId="7D4F51C4" w14:textId="161EBC01">
            <w:pPr>
              <w:pStyle w:val="Lijstalinea"/>
              <w:numPr>
                <w:ilvl w:val="0"/>
                <w:numId w:val="40"/>
              </w:numPr>
            </w:pPr>
            <w:r>
              <w:t xml:space="preserve">Plannen, visies, </w:t>
            </w:r>
            <w:r w:rsidR="004F1D77">
              <w:t>eerdere projecten</w:t>
            </w:r>
          </w:p>
          <w:p w:rsidRPr="00EC4EF8" w:rsidR="00EC4EF8" w:rsidP="713A31D7" w:rsidRDefault="00EC4EF8" w14:paraId="1910C14B" w14:textId="671280B4"/>
        </w:tc>
      </w:tr>
      <w:tr w:rsidR="008809AC" w:rsidTr="3205493B" w14:paraId="4BFDAEED" w14:textId="77777777">
        <w:trPr>
          <w:trHeight w:val="300"/>
        </w:trPr>
        <w:tc>
          <w:tcPr>
            <w:tcW w:w="32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</w:tcPr>
          <w:p w:rsidRPr="627C67E8" w:rsidR="008809AC" w:rsidP="713A31D7" w:rsidRDefault="008809AC" w14:paraId="69510A9A" w14:textId="33D58286">
            <w:pPr>
              <w:rPr>
                <w:rFonts w:eastAsia="Arial" w:cs="Arial"/>
                <w:b/>
                <w:bCs/>
                <w:color w:val="000000" w:themeColor="text1"/>
              </w:rPr>
            </w:pPr>
            <w:r>
              <w:rPr>
                <w:rFonts w:eastAsia="Arial" w:cs="Arial"/>
                <w:b/>
                <w:bCs/>
                <w:color w:val="000000" w:themeColor="text1"/>
              </w:rPr>
              <w:t>Stakeholders</w:t>
            </w:r>
          </w:p>
        </w:tc>
        <w:tc>
          <w:tcPr>
            <w:tcW w:w="64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28" w:type="dxa"/>
              <w:right w:w="28" w:type="dxa"/>
            </w:tcMar>
          </w:tcPr>
          <w:p w:rsidR="006F5A30" w:rsidP="004F1D77" w:rsidRDefault="008809AC" w14:paraId="22FEC4FB" w14:textId="77777777">
            <w:pPr>
              <w:pStyle w:val="Lijstalinea"/>
              <w:numPr>
                <w:ilvl w:val="0"/>
                <w:numId w:val="40"/>
              </w:numPr>
            </w:pPr>
            <w:r w:rsidRPr="00EC4EF8">
              <w:t>Deelnemende businessafdelingen</w:t>
            </w:r>
          </w:p>
          <w:p w:rsidR="004F1D77" w:rsidP="004F1D77" w:rsidRDefault="004F1D77" w14:paraId="29B043DE" w14:textId="77777777">
            <w:pPr>
              <w:pStyle w:val="Lijstalinea"/>
              <w:numPr>
                <w:ilvl w:val="0"/>
                <w:numId w:val="40"/>
              </w:numPr>
            </w:pPr>
            <w:r>
              <w:t>Andere projecten.</w:t>
            </w:r>
          </w:p>
          <w:p w:rsidR="004F1D77" w:rsidP="004F1D77" w:rsidRDefault="004F1D77" w14:paraId="6C1D7C5B" w14:textId="77777777">
            <w:pPr>
              <w:pStyle w:val="Lijstalinea"/>
              <w:numPr>
                <w:ilvl w:val="0"/>
                <w:numId w:val="40"/>
              </w:numPr>
            </w:pPr>
            <w:r>
              <w:t>Etc..</w:t>
            </w:r>
          </w:p>
          <w:p w:rsidRPr="00EC4EF8" w:rsidR="004F1D77" w:rsidP="004F1D77" w:rsidRDefault="004F1D77" w14:paraId="6510AE5A" w14:textId="7190EE3B"/>
        </w:tc>
      </w:tr>
    </w:tbl>
    <w:p w:rsidR="4AE83686" w:rsidP="4AE83686" w:rsidRDefault="4AE83686" w14:paraId="2C4F5303" w14:textId="7C4EC834"/>
    <w:p w:rsidR="006E6D28" w:rsidRDefault="006E6D28" w14:paraId="057D4AC6" w14:textId="31A57BFC"/>
    <w:p w:rsidR="000766F8" w:rsidP="00712915" w:rsidRDefault="000766F8" w14:paraId="0D6A9130" w14:textId="76B43FD1"/>
    <w:p w:rsidR="00B97A3B" w:rsidRDefault="00B97A3B" w14:paraId="646A5022" w14:textId="77777777">
      <w:r>
        <w:rPr>
          <w:bCs/>
        </w:rPr>
        <w:br w:type="page"/>
      </w:r>
    </w:p>
    <w:tbl>
      <w:tblPr>
        <w:tblStyle w:val="Tabelstijlsjablonen"/>
        <w:tblW w:w="0" w:type="auto"/>
        <w:tblLook w:val="0620" w:firstRow="1" w:lastRow="0" w:firstColumn="0" w:lastColumn="0" w:noHBand="1" w:noVBand="1"/>
      </w:tblPr>
      <w:tblGrid>
        <w:gridCol w:w="4248"/>
        <w:gridCol w:w="1417"/>
        <w:gridCol w:w="4077"/>
      </w:tblGrid>
      <w:tr w:rsidR="00CD221E" w:rsidTr="3205493B" w14:paraId="59935D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tcW w:w="97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25FB4" w:rsidR="00CD221E" w:rsidP="527C28D1" w:rsidRDefault="77D71A88" w14:paraId="565A198F" w14:textId="59A069D7">
            <w:pPr>
              <w:pStyle w:val="Kop1"/>
              <w:numPr>
                <w:ilvl w:val="0"/>
                <w:numId w:val="0"/>
              </w:numPr>
              <w:ind w:left="851" w:hanging="851"/>
              <w:rPr>
                <w:b/>
              </w:rPr>
            </w:pPr>
            <w:r w:rsidRPr="527C28D1">
              <w:rPr>
                <w:b/>
              </w:rPr>
              <w:lastRenderedPageBreak/>
              <w:t xml:space="preserve">Het </w:t>
            </w:r>
            <w:r w:rsidRPr="527C28D1" w:rsidR="12103BE7">
              <w:rPr>
                <w:b/>
              </w:rPr>
              <w:t>ICT</w:t>
            </w:r>
            <w:r w:rsidRPr="527C28D1" w:rsidR="5B52B1F8">
              <w:rPr>
                <w:b/>
              </w:rPr>
              <w:t>-</w:t>
            </w:r>
            <w:r w:rsidRPr="527C28D1" w:rsidR="12103BE7">
              <w:rPr>
                <w:b/>
              </w:rPr>
              <w:t>projectm</w:t>
            </w:r>
            <w:r w:rsidRPr="527C28D1">
              <w:rPr>
                <w:b/>
              </w:rPr>
              <w:t>andaat</w:t>
            </w:r>
          </w:p>
        </w:tc>
      </w:tr>
      <w:tr w:rsidRPr="009759D2" w:rsidR="00CD221E" w:rsidTr="3205493B" w14:paraId="59EF4181" w14:textId="77777777">
        <w:trPr>
          <w:trHeight w:val="337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Pr="009759D2" w:rsidR="00CD221E" w:rsidP="00CD221E" w:rsidRDefault="00B97A3B" w14:paraId="3FA486F6" w14:textId="5E59DBDE">
            <w:pPr>
              <w:rPr>
                <w:b/>
              </w:rPr>
            </w:pPr>
            <w:r w:rsidRPr="009759D2">
              <w:rPr>
                <w:b/>
              </w:rPr>
              <w:t>Onderdeel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Pr="009759D2" w:rsidR="00CD221E" w:rsidP="00CD221E" w:rsidRDefault="00B97A3B" w14:paraId="25DA6642" w14:textId="041F3CC5">
            <w:pPr>
              <w:rPr>
                <w:b/>
              </w:rPr>
            </w:pPr>
            <w:r w:rsidRPr="009759D2">
              <w:rPr>
                <w:b/>
              </w:rPr>
              <w:t>Ja/Nee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Pr="009759D2" w:rsidR="00CD221E" w:rsidP="00CD221E" w:rsidRDefault="00B97A3B" w14:paraId="4175A95E" w14:textId="4CDC30A6">
            <w:pPr>
              <w:rPr>
                <w:b/>
              </w:rPr>
            </w:pPr>
            <w:r w:rsidRPr="009759D2">
              <w:rPr>
                <w:b/>
              </w:rPr>
              <w:t>Rol</w:t>
            </w:r>
          </w:p>
        </w:tc>
      </w:tr>
      <w:tr w:rsidR="00B97A3B" w:rsidTr="3205493B" w14:paraId="14BBB3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B97A3B" w14:paraId="2343D2FA" w14:textId="77777777">
            <w:r>
              <w:t>Alle kosten gedekt</w:t>
            </w:r>
          </w:p>
          <w:p w:rsidR="00B97A3B" w:rsidRDefault="00B97A3B" w14:paraId="7A39EE56" w14:textId="5D911E4A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EC6BB1" w14:paraId="1B795B2C" w14:textId="5660F980">
            <w:r>
              <w:t>Ja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B97A3B" w14:paraId="363B1C5C" w14:textId="3DCF613D"/>
        </w:tc>
      </w:tr>
      <w:tr w:rsidR="00B97A3B" w:rsidTr="3205493B" w14:paraId="57316CE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B97A3B" w14:paraId="62E50A98" w14:textId="4C84893B">
            <w:r>
              <w:t>Opdrachtgever (business) benoemd</w:t>
            </w:r>
            <w:r w:rsidR="15307E8B">
              <w:t xml:space="preserve"> en akkoord</w:t>
            </w:r>
          </w:p>
          <w:p w:rsidR="00B97A3B" w:rsidRDefault="00B97A3B" w14:paraId="3F511602" w14:textId="7C018F58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435512" w14:paraId="24C60F37" w14:textId="0B4B32E9">
            <w:r>
              <w:t>Ja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72941" w:rsidRDefault="00872941" w14:paraId="5D426534" w14:textId="22A20CBD"/>
        </w:tc>
      </w:tr>
      <w:tr w:rsidR="00B97A3B" w:rsidTr="3205493B" w14:paraId="686EE8F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2E91A46F" w14:paraId="7653DA27" w14:textId="213C83D5">
            <w:r>
              <w:t>Basis r</w:t>
            </w:r>
            <w:r w:rsidR="00B97A3B">
              <w:t>ollen in de stuurgroep ingevuld</w:t>
            </w:r>
          </w:p>
          <w:p w:rsidRPr="00112871" w:rsidR="00B97A3B" w:rsidRDefault="3E9B724A" w14:paraId="7A67CA2D" w14:textId="2241F659">
            <w:pPr>
              <w:rPr>
                <w:lang w:val="en-GB"/>
              </w:rPr>
            </w:pPr>
            <w:r w:rsidRPr="00112871">
              <w:rPr>
                <w:lang w:val="en-GB"/>
              </w:rPr>
              <w:t>(</w:t>
            </w:r>
            <w:proofErr w:type="spellStart"/>
            <w:r w:rsidRPr="00112871">
              <w:rPr>
                <w:lang w:val="en-GB"/>
              </w:rPr>
              <w:t>voorzitter</w:t>
            </w:r>
            <w:proofErr w:type="spellEnd"/>
            <w:r w:rsidRPr="00112871">
              <w:rPr>
                <w:lang w:val="en-GB"/>
              </w:rPr>
              <w:t xml:space="preserve">, senior supplier </w:t>
            </w:r>
            <w:proofErr w:type="spellStart"/>
            <w:r w:rsidRPr="00112871">
              <w:rPr>
                <w:lang w:val="en-GB"/>
              </w:rPr>
              <w:t>en</w:t>
            </w:r>
            <w:proofErr w:type="spellEnd"/>
            <w:r w:rsidRPr="00112871">
              <w:rPr>
                <w:lang w:val="en-GB"/>
              </w:rPr>
              <w:t xml:space="preserve"> senior user)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872941" w14:paraId="7AC429EA" w14:textId="6E1594AC">
            <w:r>
              <w:t>N.v.t.</w:t>
            </w: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7A3B" w:rsidRDefault="00B97A3B" w14:paraId="5288E2BA" w14:textId="57D22BF0"/>
        </w:tc>
      </w:tr>
      <w:tr w:rsidR="527C28D1" w:rsidTr="3205493B" w14:paraId="5F6166A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737F20AA" w:rsidP="527C28D1" w:rsidRDefault="737F20AA" w14:paraId="737A6170" w14:textId="10558B5F">
            <w:r>
              <w:t>Applicatie eigenaar vastgesteld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527C28D1" w:rsidP="527C28D1" w:rsidRDefault="527C28D1" w14:paraId="031182C8" w14:textId="1262B871"/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737F20AA" w:rsidP="527C28D1" w:rsidRDefault="737F20AA" w14:paraId="732303F9" w14:textId="34EC7AAB"/>
        </w:tc>
      </w:tr>
      <w:tr w:rsidR="00B97A3B" w:rsidTr="3205493B" w14:paraId="159900F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16EE0" w:rsidR="00B97A3B" w:rsidRDefault="488DF313" w14:paraId="15752B83" w14:textId="460A3399">
            <w:r w:rsidRPr="00F16EE0">
              <w:t>Afgestemd met IV, ITB, IB, ISO en architectuur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41189" w:rsidR="00E25D2E" w:rsidRDefault="00E25D2E" w14:paraId="4B13060C" w14:textId="21AD7409">
            <w:pPr>
              <w:rPr>
                <w:highlight w:val="yellow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41189" w:rsidR="00B97A3B" w:rsidRDefault="00B97A3B" w14:paraId="33DBE2CF" w14:textId="0DD78EC7">
            <w:pPr>
              <w:rPr>
                <w:highlight w:val="yellow"/>
              </w:rPr>
            </w:pPr>
          </w:p>
        </w:tc>
      </w:tr>
      <w:tr w:rsidR="0083666E" w:rsidTr="3205493B" w14:paraId="3070A79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16EE0" w:rsidR="0083666E" w:rsidRDefault="4B79CAD6" w14:paraId="08944773" w14:textId="5658372D">
            <w:r w:rsidRPr="00F16EE0">
              <w:t>Verwachte omvang bepaald</w:t>
            </w:r>
            <w:r w:rsidRPr="00F16EE0" w:rsidR="6F90387F">
              <w:t xml:space="preserve"> (business case)</w:t>
            </w:r>
          </w:p>
          <w:p w:rsidRPr="00F16EE0" w:rsidR="0083666E" w:rsidRDefault="0083666E" w14:paraId="3A8629CF" w14:textId="6CDA2A43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41189" w:rsidR="0083666E" w:rsidRDefault="0083666E" w14:paraId="47FEB042" w14:textId="1649383E">
            <w:pPr>
              <w:rPr>
                <w:highlight w:val="yellow"/>
              </w:rPr>
            </w:pPr>
          </w:p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41189" w:rsidR="0083666E" w:rsidRDefault="0083666E" w14:paraId="10BCA773" w14:textId="218D2C8E">
            <w:pPr>
              <w:rPr>
                <w:highlight w:val="yellow"/>
              </w:rPr>
            </w:pPr>
          </w:p>
        </w:tc>
      </w:tr>
      <w:tr w:rsidR="0083666E" w:rsidTr="3205493B" w14:paraId="7E5ECEA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48B4384C" w14:textId="7D79BA4D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44E08EEE" w14:textId="77777777"/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75D819B3" w14:textId="3F644FC3"/>
        </w:tc>
      </w:tr>
      <w:tr w:rsidR="0083666E" w:rsidTr="3205493B" w14:paraId="4B5A7FE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2385BC30" w14:textId="69E978E3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5C913422" w14:textId="77777777"/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4989ED1E" w14:textId="190CA326"/>
        </w:tc>
      </w:tr>
      <w:tr w:rsidR="0083666E" w:rsidTr="3205493B" w14:paraId="11CD8CD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07F0C105" w14:textId="15A19004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3A299457" w14:textId="77777777"/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682C97EF" w14:textId="6D3D50D8"/>
        </w:tc>
      </w:tr>
      <w:tr w:rsidR="0083666E" w:rsidTr="3205493B" w14:paraId="20057C3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71BE56FC" w14:textId="3880BCE4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2E1BFF34" w14:textId="77777777"/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031A38E6" w14:textId="7669C710"/>
        </w:tc>
      </w:tr>
      <w:tr w:rsidR="0083666E" w:rsidTr="3205493B" w14:paraId="42E15E5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495BFD27" w14:textId="5AEC6B0B"/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690BA3FF" w14:textId="77777777"/>
        </w:tc>
        <w:tc>
          <w:tcPr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3666E" w:rsidRDefault="0083666E" w14:paraId="7E9F5DE0" w14:textId="650859EE"/>
        </w:tc>
      </w:tr>
    </w:tbl>
    <w:p w:rsidRPr="00712915" w:rsidR="00CD221E" w:rsidP="1B7CFFAE" w:rsidRDefault="00CD221E" w14:paraId="7C013BA5" w14:textId="7ED84952"/>
    <w:sectPr w:rsidRPr="00712915" w:rsidR="00CD221E" w:rsidSect="00184D7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 w:code="9"/>
      <w:pgMar w:top="2665" w:right="1077" w:bottom="1077" w:left="1077" w:header="1077" w:footer="53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(" w:author="Jong, N de (Nelleke)" w:date="2025-10-01T11:05:00Z" w:id="0">
    <w:p w:rsidR="00F325E4" w:rsidRDefault="00861C9B" w14:paraId="1C26690E" w14:textId="447FF018">
      <w:r>
        <w:annotationRef/>
      </w:r>
      <w:r>
        <w:fldChar w:fldCharType="begin"/>
      </w:r>
      <w:r>
        <w:instrText xml:space="preserve"> HYPERLINK "mailto:BvDongen@gemeentewestland.nl"</w:instrText>
      </w:r>
      <w:bookmarkStart w:name="_@_0E4652F1E63F4A02B778413DB3D14808Z" w:id="1"/>
      <w:r>
        <w:fldChar w:fldCharType="separate"/>
      </w:r>
      <w:bookmarkEnd w:id="1"/>
      <w:r w:rsidRPr="6A8FA0A5">
        <w:rPr>
          <w:noProof/>
        </w:rPr>
        <w:t>@Dongen, B van ( Bob)</w:t>
      </w:r>
      <w:r>
        <w:fldChar w:fldCharType="end"/>
      </w:r>
      <w:r w:rsidRPr="0C1C2034">
        <w:t xml:space="preserve"> </w:t>
      </w:r>
      <w:r>
        <w:fldChar w:fldCharType="begin"/>
      </w:r>
      <w:r>
        <w:instrText xml:space="preserve"> HYPERLINK "mailto:famdekkers@gemeentewestland.nl"</w:instrText>
      </w:r>
      <w:bookmarkStart w:name="_@_6CC59E3F03B147659ABD6AC379E996DDZ" w:id="2"/>
      <w:r>
        <w:fldChar w:fldCharType="separate"/>
      </w:r>
      <w:bookmarkEnd w:id="2"/>
      <w:r w:rsidRPr="7AF28F97">
        <w:rPr>
          <w:noProof/>
        </w:rPr>
        <w:t>@Dekkers, FAM (Frans)</w:t>
      </w:r>
      <w:r>
        <w:fldChar w:fldCharType="end"/>
      </w:r>
      <w:r w:rsidRPr="2EBA63A7">
        <w:t xml:space="preserve">  Ik heb een aanpassing gedaan in dit sjabloon. De tabel met stakeholder I-domein gekopieerd (uit Intake/Impactanalyse) en hier geplakt.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C26690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FD4FC4F" w16cex:dateUtc="2025-10-01T09:05:00Z">
    <w16cex:extLst>
      <w16:ext w16:uri="{CE6994B0-6A32-4C9F-8C6B-6E91EDA988CE}">
        <cr:reactions xmlns:cr="http://schemas.microsoft.com/office/comments/2020/reactions">
          <cr:reaction reactionType="1">
            <cr:reactionInfo dateUtc="2025-11-05T13:17:31.22Z">
              <cr:user userId="S::bvdongen@gemeentewestland.nl::89be59da-ce91-45b9-8963-3a75016d286f" userProvider="AD" userName="Dongen, B van ( Bob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C26690E" w16cid:durableId="2FD4FC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030E" w:rsidRDefault="0022030E" w14:paraId="4F3C8B6D" w14:textId="77777777">
      <w:pPr>
        <w:spacing w:line="240" w:lineRule="auto"/>
      </w:pPr>
      <w:r>
        <w:separator/>
      </w:r>
    </w:p>
  </w:endnote>
  <w:endnote w:type="continuationSeparator" w:id="0">
    <w:p w:rsidR="0022030E" w:rsidRDefault="0022030E" w14:paraId="68528AED" w14:textId="77777777">
      <w:pPr>
        <w:spacing w:line="240" w:lineRule="auto"/>
      </w:pPr>
      <w:r>
        <w:continuationSeparator/>
      </w:r>
    </w:p>
  </w:endnote>
  <w:endnote w:type="continuationNotice" w:id="1">
    <w:p w:rsidR="0022030E" w:rsidRDefault="0022030E" w14:paraId="7AFE4C4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Vet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4D73" w:rsidRDefault="00184D73" w14:paraId="5220650B" w14:textId="7777777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746827"/>
      <w:docPartObj>
        <w:docPartGallery w:val="Page Numbers (Bottom of Page)"/>
        <w:docPartUnique/>
      </w:docPartObj>
    </w:sdtPr>
    <w:sdtEndPr/>
    <w:sdtContent>
      <w:p w:rsidR="009F7276" w:rsidRDefault="00D56CF7" w14:paraId="59003FC1" w14:textId="77777777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556D">
          <w:rPr>
            <w:noProof/>
          </w:rPr>
          <w:t>2</w:t>
        </w:r>
        <w:r>
          <w:fldChar w:fldCharType="end"/>
        </w:r>
      </w:p>
    </w:sdtContent>
  </w:sdt>
  <w:p w:rsidRPr="00184D73" w:rsidR="00D6615F" w:rsidP="00184D73" w:rsidRDefault="00D6615F" w14:paraId="799AC246" w14:textId="77777777">
    <w:pPr>
      <w:pStyle w:val="Voettekst"/>
      <w:jc w:val="right"/>
      <w:rPr>
        <w:spacing w:val="0"/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276" w:rsidRDefault="00D56CF7" w14:paraId="5A584DB1" w14:textId="77777777">
    <w:pPr>
      <w:pStyle w:val="Voettekst"/>
      <w:jc w:val="center"/>
    </w:pPr>
    <w:r>
      <w:fldChar w:fldCharType="begin"/>
    </w:r>
    <w:r>
      <w:instrText>PAGE   \* MERGEFORMAT</w:instrText>
    </w:r>
    <w:r>
      <w:fldChar w:fldCharType="separate"/>
    </w:r>
    <w:r w:rsidR="0093556D">
      <w:rPr>
        <w:noProof/>
      </w:rPr>
      <w:t>1</w:t>
    </w:r>
    <w:r>
      <w:fldChar w:fldCharType="end"/>
    </w:r>
  </w:p>
  <w:tbl>
    <w:tblPr>
      <w:tblW w:w="0" w:type="auto"/>
      <w:tblLook w:val="01E0" w:firstRow="1" w:lastRow="1" w:firstColumn="1" w:lastColumn="1" w:noHBand="0" w:noVBand="0"/>
    </w:tblPr>
    <w:tblGrid>
      <w:gridCol w:w="312"/>
    </w:tblGrid>
    <w:tr w:rsidR="00572B76" w:rsidTr="00B15146" w14:paraId="66AA8AC5" w14:textId="77777777">
      <w:trPr>
        <w:cantSplit/>
        <w:trHeight w:val="1701"/>
      </w:trPr>
      <w:tc>
        <w:tcPr>
          <w:tcW w:w="540" w:type="dxa"/>
          <w:textDirection w:val="btLr"/>
          <w:vAlign w:val="center"/>
        </w:tcPr>
        <w:p w:rsidRPr="002805D8" w:rsidR="002F2E1D" w:rsidP="00B15146" w:rsidRDefault="00D56CF7" w14:paraId="08A96C40" w14:textId="77777777">
          <w:pPr>
            <w:pStyle w:val="Formuliernummer"/>
            <w:framePr w:w="312" w:h="1764" w:hSpace="181" w:wrap="around" w:hAnchor="page" w:vAnchor="page" w:x="188" w:y="14559" w:hRule="exact"/>
            <w:shd w:val="solid" w:color="FFFFFF" w:fill="FFFFFF"/>
            <w:jc w:val="center"/>
            <w:rPr>
              <w:rFonts w:cs="Arial"/>
            </w:rPr>
          </w:pPr>
          <w:r>
            <w:rPr>
              <w:rFonts w:cs="Arial"/>
            </w:rPr>
            <w:t>ALG HS 015</w:t>
          </w:r>
        </w:p>
      </w:tc>
    </w:tr>
  </w:tbl>
  <w:p w:rsidR="002F2E1D" w:rsidP="00B15146" w:rsidRDefault="002F2E1D" w14:paraId="379A9842" w14:textId="77777777">
    <w:pPr>
      <w:framePr w:w="312" w:h="1764" w:hSpace="181" w:wrap="around" w:hAnchor="page" w:vAnchor="page" w:x="188" w:y="14559" w:hRule="exact"/>
      <w:shd w:val="solid" w:color="FFFFFF" w:fill="FFFFFF"/>
    </w:pPr>
  </w:p>
  <w:p w:rsidRPr="00835A1C" w:rsidR="002F2E1D" w:rsidP="00E4401D" w:rsidRDefault="002F2E1D" w14:paraId="40CFFD02" w14:textId="77777777">
    <w:pPr>
      <w:jc w:val="both"/>
    </w:pPr>
  </w:p>
  <w:p w:rsidRPr="00184D73" w:rsidR="009F7276" w:rsidP="00184D73" w:rsidRDefault="009F7276" w14:paraId="062A1830" w14:textId="77777777">
    <w:pPr>
      <w:pStyle w:val="Voettekst"/>
      <w:jc w:val="right"/>
      <w:rPr>
        <w:spacing w:val="0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030E" w:rsidRDefault="0022030E" w14:paraId="5F110633" w14:textId="77777777">
      <w:pPr>
        <w:spacing w:line="240" w:lineRule="auto"/>
      </w:pPr>
      <w:r>
        <w:separator/>
      </w:r>
    </w:p>
  </w:footnote>
  <w:footnote w:type="continuationSeparator" w:id="0">
    <w:p w:rsidR="0022030E" w:rsidRDefault="0022030E" w14:paraId="2F4AF071" w14:textId="77777777">
      <w:pPr>
        <w:spacing w:line="240" w:lineRule="auto"/>
      </w:pPr>
      <w:r>
        <w:continuationSeparator/>
      </w:r>
    </w:p>
  </w:footnote>
  <w:footnote w:type="continuationNotice" w:id="1">
    <w:p w:rsidR="0022030E" w:rsidRDefault="0022030E" w14:paraId="625B9B2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4D73" w:rsidRDefault="00184D73" w14:paraId="7E57DA0B" w14:textId="7777777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6615F" w:rsidP="0093556D" w:rsidRDefault="00D56CF7" w14:paraId="4F67602D" w14:textId="77777777">
    <w:r>
      <w:rPr>
        <w:noProof/>
      </w:rPr>
      <w:drawing>
        <wp:anchor distT="0" distB="0" distL="114300" distR="114300" simplePos="0" relativeHeight="251658241" behindDoc="1" locked="0" layoutInCell="0" allowOverlap="0" wp14:anchorId="6CF3D8BF" wp14:editId="61CF1A82">
          <wp:simplePos x="0" y="0"/>
          <wp:positionH relativeFrom="page">
            <wp:posOffset>2754630</wp:posOffset>
          </wp:positionH>
          <wp:positionV relativeFrom="page">
            <wp:posOffset>683895</wp:posOffset>
          </wp:positionV>
          <wp:extent cx="2059200" cy="687600"/>
          <wp:effectExtent l="0" t="0" r="0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496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59200" cy="68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377" w:rsidP="0093556D" w:rsidRDefault="00353377" w14:paraId="4BE1751D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zonderlijnen"/>
      <w:tblW w:w="0" w:type="auto"/>
      <w:tblLook w:val="04A0" w:firstRow="1" w:lastRow="0" w:firstColumn="1" w:lastColumn="0" w:noHBand="0" w:noVBand="1"/>
    </w:tblPr>
    <w:tblGrid>
      <w:gridCol w:w="3251"/>
      <w:gridCol w:w="3250"/>
      <w:gridCol w:w="3251"/>
    </w:tblGrid>
    <w:tr w:rsidR="00572B76" w:rsidTr="00353377" w14:paraId="6679E545" w14:textId="77777777">
      <w:trPr>
        <w:trHeight w:val="1077"/>
      </w:trPr>
      <w:tc>
        <w:tcPr>
          <w:tcW w:w="3297" w:type="dxa"/>
        </w:tcPr>
        <w:p w:rsidR="009F7276" w:rsidP="00D6615F" w:rsidRDefault="009F7276" w14:paraId="6A03277E" w14:textId="77777777">
          <w:pPr>
            <w:pStyle w:val="Titelformulier"/>
          </w:pPr>
        </w:p>
      </w:tc>
      <w:tc>
        <w:tcPr>
          <w:tcW w:w="3297" w:type="dxa"/>
        </w:tcPr>
        <w:p w:rsidR="009F7276" w:rsidP="00D6615F" w:rsidRDefault="00D56CF7" w14:paraId="160F0CE7" w14:textId="77777777">
          <w:pPr>
            <w:pStyle w:val="Titelformulier"/>
          </w:pPr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0" wp14:anchorId="6138E8A2" wp14:editId="5F416EE8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2066400" cy="687600"/>
                <wp:effectExtent l="0" t="0" r="0" b="0"/>
                <wp:wrapNone/>
                <wp:docPr id="2" name="Picture 2" descr="GWE LOGO RGB_groot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fbeelding 45" descr="GWE LOGO RGB_groot 3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400" cy="68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98" w:type="dxa"/>
        </w:tcPr>
        <w:p w:rsidR="009F7276" w:rsidP="00D6615F" w:rsidRDefault="009F7276" w14:paraId="5A6EC49F" w14:textId="77777777">
          <w:pPr>
            <w:pStyle w:val="Titelformulier"/>
          </w:pPr>
        </w:p>
      </w:tc>
    </w:tr>
  </w:tbl>
  <w:p w:rsidR="00353377" w:rsidP="00945433" w:rsidRDefault="00353377" w14:paraId="6D5D7C47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D7AA6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D082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1E26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EC59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82F3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B0E26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125C97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DB08F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684C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E28AF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D45C31"/>
    <w:multiLevelType w:val="multilevel"/>
    <w:tmpl w:val="EB34D5F8"/>
    <w:styleLink w:val="OpsommingWestland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hint="default" w:ascii="Courier New" w:hAnsi="Courier New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1" w15:restartNumberingAfterBreak="0">
    <w:nsid w:val="03E47858"/>
    <w:multiLevelType w:val="multilevel"/>
    <w:tmpl w:val="FC5CF420"/>
    <w:lvl w:ilvl="0">
      <w:start w:val="1"/>
      <w:numFmt w:val="decimal"/>
      <w:pStyle w:val="Artikel"/>
      <w:lvlText w:val="Artik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rtikelsu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FD1656B"/>
    <w:multiLevelType w:val="multilevel"/>
    <w:tmpl w:val="0C08FF58"/>
    <w:lvl w:ilvl="0">
      <w:start w:val="1"/>
      <w:numFmt w:val="decimal"/>
      <w:pStyle w:val="Agendapun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gendapuntsub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3543A1C"/>
    <w:multiLevelType w:val="hybridMultilevel"/>
    <w:tmpl w:val="0770AE2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9173D5"/>
    <w:multiLevelType w:val="hybridMultilevel"/>
    <w:tmpl w:val="7CA8E05A"/>
    <w:lvl w:ilvl="0" w:tplc="04130003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</w:rPr>
    </w:lvl>
    <w:lvl w:ilvl="1" w:tplc="04130003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5" w15:restartNumberingAfterBreak="0">
    <w:nsid w:val="33A86954"/>
    <w:multiLevelType w:val="hybridMultilevel"/>
    <w:tmpl w:val="13AACE0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E33B77"/>
    <w:multiLevelType w:val="hybridMultilevel"/>
    <w:tmpl w:val="F650F86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3039CB"/>
    <w:multiLevelType w:val="hybridMultilevel"/>
    <w:tmpl w:val="FB92C49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8581908"/>
    <w:multiLevelType w:val="hybridMultilevel"/>
    <w:tmpl w:val="498A81F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0DF391A"/>
    <w:multiLevelType w:val="hybridMultilevel"/>
    <w:tmpl w:val="61686662"/>
    <w:lvl w:ilvl="0" w:tplc="951A80F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5DAEDDE">
      <w:start w:val="1"/>
      <w:numFmt w:val="bullet"/>
      <w:lvlText w:val=""/>
      <w:lvlJc w:val="left"/>
      <w:pPr>
        <w:ind w:left="2160" w:hanging="360"/>
      </w:pPr>
      <w:rPr>
        <w:rFonts w:hint="default" w:ascii="Wingdings" w:hAnsi="Wingdings" w:cs="Times New Roman" w:eastAsiaTheme="minorHAnsi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5BC545C"/>
    <w:multiLevelType w:val="hybridMultilevel"/>
    <w:tmpl w:val="35ECEC0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A92627"/>
    <w:multiLevelType w:val="hybridMultilevel"/>
    <w:tmpl w:val="AB960D5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99C0896"/>
    <w:multiLevelType w:val="hybridMultilevel"/>
    <w:tmpl w:val="1CC03318"/>
    <w:lvl w:ilvl="0" w:tplc="2514F758">
      <w:start w:val="1"/>
      <w:numFmt w:val="decimal"/>
      <w:pStyle w:val="Artikelstijl"/>
      <w:lvlText w:val="Artikel  %1"/>
      <w:lvlJc w:val="left"/>
      <w:pPr>
        <w:ind w:left="720" w:hanging="360"/>
      </w:pPr>
      <w:rPr>
        <w:rFonts w:hint="default"/>
        <w:b/>
        <w:i w:val="0"/>
      </w:rPr>
    </w:lvl>
    <w:lvl w:ilvl="1" w:tplc="8EBEA182" w:tentative="1">
      <w:start w:val="1"/>
      <w:numFmt w:val="lowerLetter"/>
      <w:lvlText w:val="%2."/>
      <w:lvlJc w:val="left"/>
      <w:pPr>
        <w:ind w:left="1440" w:hanging="360"/>
      </w:pPr>
    </w:lvl>
    <w:lvl w:ilvl="2" w:tplc="5F443F84" w:tentative="1">
      <w:start w:val="1"/>
      <w:numFmt w:val="lowerRoman"/>
      <w:lvlText w:val="%3."/>
      <w:lvlJc w:val="right"/>
      <w:pPr>
        <w:ind w:left="2160" w:hanging="180"/>
      </w:pPr>
    </w:lvl>
    <w:lvl w:ilvl="3" w:tplc="3B326B68" w:tentative="1">
      <w:start w:val="1"/>
      <w:numFmt w:val="decimal"/>
      <w:lvlText w:val="%4."/>
      <w:lvlJc w:val="left"/>
      <w:pPr>
        <w:ind w:left="2880" w:hanging="360"/>
      </w:pPr>
    </w:lvl>
    <w:lvl w:ilvl="4" w:tplc="10FE3AD2" w:tentative="1">
      <w:start w:val="1"/>
      <w:numFmt w:val="lowerLetter"/>
      <w:lvlText w:val="%5."/>
      <w:lvlJc w:val="left"/>
      <w:pPr>
        <w:ind w:left="3600" w:hanging="360"/>
      </w:pPr>
    </w:lvl>
    <w:lvl w:ilvl="5" w:tplc="F2F42088" w:tentative="1">
      <w:start w:val="1"/>
      <w:numFmt w:val="lowerRoman"/>
      <w:lvlText w:val="%6."/>
      <w:lvlJc w:val="right"/>
      <w:pPr>
        <w:ind w:left="4320" w:hanging="180"/>
      </w:pPr>
    </w:lvl>
    <w:lvl w:ilvl="6" w:tplc="7748A78A" w:tentative="1">
      <w:start w:val="1"/>
      <w:numFmt w:val="decimal"/>
      <w:lvlText w:val="%7."/>
      <w:lvlJc w:val="left"/>
      <w:pPr>
        <w:ind w:left="5040" w:hanging="360"/>
      </w:pPr>
    </w:lvl>
    <w:lvl w:ilvl="7" w:tplc="D2860268" w:tentative="1">
      <w:start w:val="1"/>
      <w:numFmt w:val="lowerLetter"/>
      <w:lvlText w:val="%8."/>
      <w:lvlJc w:val="left"/>
      <w:pPr>
        <w:ind w:left="5760" w:hanging="360"/>
      </w:pPr>
    </w:lvl>
    <w:lvl w:ilvl="8" w:tplc="CADAA4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6E0B46"/>
    <w:multiLevelType w:val="multilevel"/>
    <w:tmpl w:val="334AF128"/>
    <w:lvl w:ilvl="0">
      <w:start w:val="1"/>
      <w:numFmt w:val="decimal"/>
      <w:pStyle w:val="Kop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9C91C23"/>
    <w:multiLevelType w:val="hybridMultilevel"/>
    <w:tmpl w:val="5B36A66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C43ABD"/>
    <w:multiLevelType w:val="hybridMultilevel"/>
    <w:tmpl w:val="6E96E04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342DFC"/>
    <w:multiLevelType w:val="hybridMultilevel"/>
    <w:tmpl w:val="AF9A18E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8CB5CE1"/>
    <w:multiLevelType w:val="multilevel"/>
    <w:tmpl w:val="A0322DB6"/>
    <w:lvl w:ilvl="0">
      <w:start w:val="1"/>
      <w:numFmt w:val="decimal"/>
      <w:pStyle w:val="Kop1rapport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Kop2rapport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Kop3rapport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Kop4rapport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77"/>
        </w:tabs>
        <w:ind w:left="1077" w:hanging="1077"/>
      </w:pPr>
      <w:rPr>
        <w:rFonts w:hint="default"/>
      </w:rPr>
    </w:lvl>
  </w:abstractNum>
  <w:abstractNum w:abstractNumId="28" w15:restartNumberingAfterBreak="0">
    <w:nsid w:val="7CF92E3B"/>
    <w:multiLevelType w:val="hybridMultilevel"/>
    <w:tmpl w:val="AF500AF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E333F"/>
    <w:multiLevelType w:val="hybridMultilevel"/>
    <w:tmpl w:val="6E96E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732493">
    <w:abstractNumId w:val="9"/>
  </w:num>
  <w:num w:numId="2" w16cid:durableId="781412306">
    <w:abstractNumId w:val="7"/>
  </w:num>
  <w:num w:numId="3" w16cid:durableId="323515611">
    <w:abstractNumId w:val="6"/>
  </w:num>
  <w:num w:numId="4" w16cid:durableId="1309440790">
    <w:abstractNumId w:val="5"/>
  </w:num>
  <w:num w:numId="5" w16cid:durableId="1415085576">
    <w:abstractNumId w:val="4"/>
  </w:num>
  <w:num w:numId="6" w16cid:durableId="651980183">
    <w:abstractNumId w:val="8"/>
  </w:num>
  <w:num w:numId="7" w16cid:durableId="1287153110">
    <w:abstractNumId w:val="3"/>
  </w:num>
  <w:num w:numId="8" w16cid:durableId="1171990442">
    <w:abstractNumId w:val="2"/>
  </w:num>
  <w:num w:numId="9" w16cid:durableId="1758481823">
    <w:abstractNumId w:val="1"/>
  </w:num>
  <w:num w:numId="10" w16cid:durableId="689995244">
    <w:abstractNumId w:val="0"/>
  </w:num>
  <w:num w:numId="11" w16cid:durableId="405108045">
    <w:abstractNumId w:val="12"/>
  </w:num>
  <w:num w:numId="12" w16cid:durableId="1639414009">
    <w:abstractNumId w:val="12"/>
  </w:num>
  <w:num w:numId="13" w16cid:durableId="1135562647">
    <w:abstractNumId w:val="22"/>
  </w:num>
  <w:num w:numId="14" w16cid:durableId="650402659">
    <w:abstractNumId w:val="23"/>
  </w:num>
  <w:num w:numId="15" w16cid:durableId="1597833790">
    <w:abstractNumId w:val="27"/>
  </w:num>
  <w:num w:numId="16" w16cid:durableId="1764376873">
    <w:abstractNumId w:val="23"/>
  </w:num>
  <w:num w:numId="17" w16cid:durableId="1448236619">
    <w:abstractNumId w:val="27"/>
  </w:num>
  <w:num w:numId="18" w16cid:durableId="440614730">
    <w:abstractNumId w:val="23"/>
  </w:num>
  <w:num w:numId="19" w16cid:durableId="1404446379">
    <w:abstractNumId w:val="27"/>
  </w:num>
  <w:num w:numId="20" w16cid:durableId="1268151102">
    <w:abstractNumId w:val="23"/>
  </w:num>
  <w:num w:numId="21" w16cid:durableId="678702581">
    <w:abstractNumId w:val="27"/>
  </w:num>
  <w:num w:numId="22" w16cid:durableId="1790657838">
    <w:abstractNumId w:val="23"/>
  </w:num>
  <w:num w:numId="23" w16cid:durableId="2072606918">
    <w:abstractNumId w:val="23"/>
  </w:num>
  <w:num w:numId="24" w16cid:durableId="1526868487">
    <w:abstractNumId w:val="23"/>
  </w:num>
  <w:num w:numId="25" w16cid:durableId="1369799549">
    <w:abstractNumId w:val="23"/>
  </w:num>
  <w:num w:numId="26" w16cid:durableId="938954329">
    <w:abstractNumId w:val="23"/>
  </w:num>
  <w:num w:numId="27" w16cid:durableId="143545417">
    <w:abstractNumId w:val="10"/>
  </w:num>
  <w:num w:numId="28" w16cid:durableId="1093160908">
    <w:abstractNumId w:val="12"/>
  </w:num>
  <w:num w:numId="29" w16cid:durableId="2115900779">
    <w:abstractNumId w:val="11"/>
  </w:num>
  <w:num w:numId="30" w16cid:durableId="410321773">
    <w:abstractNumId w:val="22"/>
  </w:num>
  <w:num w:numId="31" w16cid:durableId="1716734331">
    <w:abstractNumId w:val="23"/>
  </w:num>
  <w:num w:numId="32" w16cid:durableId="968439688">
    <w:abstractNumId w:val="27"/>
  </w:num>
  <w:num w:numId="33" w16cid:durableId="656108834">
    <w:abstractNumId w:val="9"/>
  </w:num>
  <w:num w:numId="34" w16cid:durableId="791825753">
    <w:abstractNumId w:val="10"/>
  </w:num>
  <w:num w:numId="35" w16cid:durableId="160774953">
    <w:abstractNumId w:val="19"/>
  </w:num>
  <w:num w:numId="36" w16cid:durableId="1390960560">
    <w:abstractNumId w:val="14"/>
  </w:num>
  <w:num w:numId="37" w16cid:durableId="925963806">
    <w:abstractNumId w:val="16"/>
  </w:num>
  <w:num w:numId="38" w16cid:durableId="30229052">
    <w:abstractNumId w:val="17"/>
  </w:num>
  <w:num w:numId="39" w16cid:durableId="467280054">
    <w:abstractNumId w:val="13"/>
  </w:num>
  <w:num w:numId="40" w16cid:durableId="1883245556">
    <w:abstractNumId w:val="18"/>
  </w:num>
  <w:num w:numId="41" w16cid:durableId="1654943730">
    <w:abstractNumId w:val="25"/>
  </w:num>
  <w:num w:numId="42" w16cid:durableId="2076318153">
    <w:abstractNumId w:val="28"/>
  </w:num>
  <w:num w:numId="43" w16cid:durableId="449782943">
    <w:abstractNumId w:val="15"/>
  </w:num>
  <w:num w:numId="44" w16cid:durableId="1986666190">
    <w:abstractNumId w:val="26"/>
  </w:num>
  <w:num w:numId="45" w16cid:durableId="438647503">
    <w:abstractNumId w:val="20"/>
  </w:num>
  <w:num w:numId="46" w16cid:durableId="2051609276">
    <w:abstractNumId w:val="24"/>
  </w:num>
  <w:num w:numId="47" w16cid:durableId="1717703516">
    <w:abstractNumId w:val="21"/>
  </w:num>
  <w:num w:numId="48" w16cid:durableId="874125802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ng, N de (Nelleke)">
    <w15:presenceInfo w15:providerId="AD" w15:userId="S::ndjong@gemeentewestland.nl::da44a182-ed84-4f62-808b-ec57e33bd2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autoHyphenation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DD"/>
    <w:rsid w:val="0001659B"/>
    <w:rsid w:val="000446B7"/>
    <w:rsid w:val="0004503F"/>
    <w:rsid w:val="00047008"/>
    <w:rsid w:val="0005103E"/>
    <w:rsid w:val="000562F6"/>
    <w:rsid w:val="000766F8"/>
    <w:rsid w:val="000950F8"/>
    <w:rsid w:val="0009762E"/>
    <w:rsid w:val="000B2DC5"/>
    <w:rsid w:val="000B7606"/>
    <w:rsid w:val="000C6B15"/>
    <w:rsid w:val="000E1A48"/>
    <w:rsid w:val="000F09B2"/>
    <w:rsid w:val="00100946"/>
    <w:rsid w:val="00112871"/>
    <w:rsid w:val="0011507C"/>
    <w:rsid w:val="0013089A"/>
    <w:rsid w:val="001434D2"/>
    <w:rsid w:val="00147CF3"/>
    <w:rsid w:val="00165D00"/>
    <w:rsid w:val="00171FAD"/>
    <w:rsid w:val="00174979"/>
    <w:rsid w:val="00184D73"/>
    <w:rsid w:val="001A13A1"/>
    <w:rsid w:val="001E38E2"/>
    <w:rsid w:val="001F1A81"/>
    <w:rsid w:val="001F64B6"/>
    <w:rsid w:val="002019A8"/>
    <w:rsid w:val="00205A1B"/>
    <w:rsid w:val="00213800"/>
    <w:rsid w:val="002151C7"/>
    <w:rsid w:val="0022030E"/>
    <w:rsid w:val="00220384"/>
    <w:rsid w:val="00225FB4"/>
    <w:rsid w:val="00231463"/>
    <w:rsid w:val="002535DB"/>
    <w:rsid w:val="00267B11"/>
    <w:rsid w:val="002714C9"/>
    <w:rsid w:val="00274862"/>
    <w:rsid w:val="002805D8"/>
    <w:rsid w:val="002944BB"/>
    <w:rsid w:val="002B361E"/>
    <w:rsid w:val="002F2E1D"/>
    <w:rsid w:val="002F4318"/>
    <w:rsid w:val="00302255"/>
    <w:rsid w:val="003062A6"/>
    <w:rsid w:val="00312EDD"/>
    <w:rsid w:val="003366B2"/>
    <w:rsid w:val="00341189"/>
    <w:rsid w:val="00353377"/>
    <w:rsid w:val="00367DB3"/>
    <w:rsid w:val="0037265F"/>
    <w:rsid w:val="003811D8"/>
    <w:rsid w:val="00383DDF"/>
    <w:rsid w:val="00392503"/>
    <w:rsid w:val="003A297C"/>
    <w:rsid w:val="003B6793"/>
    <w:rsid w:val="003C4585"/>
    <w:rsid w:val="00404325"/>
    <w:rsid w:val="004103E5"/>
    <w:rsid w:val="00435512"/>
    <w:rsid w:val="004540F4"/>
    <w:rsid w:val="00457A48"/>
    <w:rsid w:val="004642A0"/>
    <w:rsid w:val="00467DA6"/>
    <w:rsid w:val="00476F46"/>
    <w:rsid w:val="00481777"/>
    <w:rsid w:val="00482387"/>
    <w:rsid w:val="00485068"/>
    <w:rsid w:val="00490AE8"/>
    <w:rsid w:val="0049400C"/>
    <w:rsid w:val="004A0761"/>
    <w:rsid w:val="004A08BA"/>
    <w:rsid w:val="004A7BB9"/>
    <w:rsid w:val="004B1CCC"/>
    <w:rsid w:val="004B60C1"/>
    <w:rsid w:val="004C6AFC"/>
    <w:rsid w:val="004E5FE2"/>
    <w:rsid w:val="004E7955"/>
    <w:rsid w:val="004E7A38"/>
    <w:rsid w:val="004F1D77"/>
    <w:rsid w:val="00513F87"/>
    <w:rsid w:val="00516CD6"/>
    <w:rsid w:val="00520995"/>
    <w:rsid w:val="00524784"/>
    <w:rsid w:val="005344EA"/>
    <w:rsid w:val="00535E9D"/>
    <w:rsid w:val="00572B76"/>
    <w:rsid w:val="005A3058"/>
    <w:rsid w:val="005B46DA"/>
    <w:rsid w:val="005C71FB"/>
    <w:rsid w:val="005D3B76"/>
    <w:rsid w:val="005DF1CC"/>
    <w:rsid w:val="00604F15"/>
    <w:rsid w:val="00621061"/>
    <w:rsid w:val="00626DD0"/>
    <w:rsid w:val="0062777F"/>
    <w:rsid w:val="00627D8E"/>
    <w:rsid w:val="00635314"/>
    <w:rsid w:val="00650AF5"/>
    <w:rsid w:val="0065735E"/>
    <w:rsid w:val="00660A57"/>
    <w:rsid w:val="00692915"/>
    <w:rsid w:val="0069438E"/>
    <w:rsid w:val="006B2130"/>
    <w:rsid w:val="006C1DBA"/>
    <w:rsid w:val="006D3852"/>
    <w:rsid w:val="006E6AA7"/>
    <w:rsid w:val="006E6D28"/>
    <w:rsid w:val="006E7691"/>
    <w:rsid w:val="006F5A30"/>
    <w:rsid w:val="00712915"/>
    <w:rsid w:val="0072355E"/>
    <w:rsid w:val="00724FB4"/>
    <w:rsid w:val="007365F9"/>
    <w:rsid w:val="00747ABA"/>
    <w:rsid w:val="00765103"/>
    <w:rsid w:val="00772C90"/>
    <w:rsid w:val="007777E5"/>
    <w:rsid w:val="00797F37"/>
    <w:rsid w:val="007B7FF5"/>
    <w:rsid w:val="008043A9"/>
    <w:rsid w:val="008159F1"/>
    <w:rsid w:val="008312FA"/>
    <w:rsid w:val="00835A1C"/>
    <w:rsid w:val="0083666E"/>
    <w:rsid w:val="0084004E"/>
    <w:rsid w:val="00840E02"/>
    <w:rsid w:val="00851739"/>
    <w:rsid w:val="00861C9B"/>
    <w:rsid w:val="00870005"/>
    <w:rsid w:val="00872941"/>
    <w:rsid w:val="008809AC"/>
    <w:rsid w:val="008F19D1"/>
    <w:rsid w:val="008F60C7"/>
    <w:rsid w:val="00900123"/>
    <w:rsid w:val="009047C3"/>
    <w:rsid w:val="00912126"/>
    <w:rsid w:val="0093556D"/>
    <w:rsid w:val="00943C02"/>
    <w:rsid w:val="00945433"/>
    <w:rsid w:val="00966499"/>
    <w:rsid w:val="009759D2"/>
    <w:rsid w:val="009A1A0C"/>
    <w:rsid w:val="009B11BE"/>
    <w:rsid w:val="009B1E6F"/>
    <w:rsid w:val="009B3248"/>
    <w:rsid w:val="009B35EE"/>
    <w:rsid w:val="009C2294"/>
    <w:rsid w:val="009E690F"/>
    <w:rsid w:val="009F2D4D"/>
    <w:rsid w:val="009F7276"/>
    <w:rsid w:val="00A00983"/>
    <w:rsid w:val="00A016C9"/>
    <w:rsid w:val="00A203DB"/>
    <w:rsid w:val="00A3701E"/>
    <w:rsid w:val="00A41A82"/>
    <w:rsid w:val="00A41FEE"/>
    <w:rsid w:val="00A42FDA"/>
    <w:rsid w:val="00A52E9F"/>
    <w:rsid w:val="00A530CE"/>
    <w:rsid w:val="00A67D57"/>
    <w:rsid w:val="00A829E9"/>
    <w:rsid w:val="00A8662A"/>
    <w:rsid w:val="00A97B9E"/>
    <w:rsid w:val="00B04D94"/>
    <w:rsid w:val="00B15146"/>
    <w:rsid w:val="00B254DF"/>
    <w:rsid w:val="00B26195"/>
    <w:rsid w:val="00B26E51"/>
    <w:rsid w:val="00B84108"/>
    <w:rsid w:val="00B93A0F"/>
    <w:rsid w:val="00B94C2B"/>
    <w:rsid w:val="00B97A3B"/>
    <w:rsid w:val="00BA2E40"/>
    <w:rsid w:val="00BD45FF"/>
    <w:rsid w:val="00BD51E1"/>
    <w:rsid w:val="00BD5EC1"/>
    <w:rsid w:val="00BE1723"/>
    <w:rsid w:val="00BE2F46"/>
    <w:rsid w:val="00BE3588"/>
    <w:rsid w:val="00BE469C"/>
    <w:rsid w:val="00BF6BAE"/>
    <w:rsid w:val="00C062AC"/>
    <w:rsid w:val="00C06384"/>
    <w:rsid w:val="00C1270C"/>
    <w:rsid w:val="00C15CFC"/>
    <w:rsid w:val="00C20E7A"/>
    <w:rsid w:val="00C41028"/>
    <w:rsid w:val="00C5185B"/>
    <w:rsid w:val="00C53F8F"/>
    <w:rsid w:val="00C71BBD"/>
    <w:rsid w:val="00CA1963"/>
    <w:rsid w:val="00CB20C3"/>
    <w:rsid w:val="00CD221E"/>
    <w:rsid w:val="00D0058D"/>
    <w:rsid w:val="00D03DCF"/>
    <w:rsid w:val="00D31D28"/>
    <w:rsid w:val="00D56CF7"/>
    <w:rsid w:val="00D574B4"/>
    <w:rsid w:val="00D6212A"/>
    <w:rsid w:val="00D6615F"/>
    <w:rsid w:val="00D73ACA"/>
    <w:rsid w:val="00D73E7F"/>
    <w:rsid w:val="00D75721"/>
    <w:rsid w:val="00D81DEA"/>
    <w:rsid w:val="00DA504D"/>
    <w:rsid w:val="00DD01DA"/>
    <w:rsid w:val="00DF0C97"/>
    <w:rsid w:val="00E25D2E"/>
    <w:rsid w:val="00E31730"/>
    <w:rsid w:val="00E349F3"/>
    <w:rsid w:val="00E370F9"/>
    <w:rsid w:val="00E4401D"/>
    <w:rsid w:val="00E45788"/>
    <w:rsid w:val="00E51A06"/>
    <w:rsid w:val="00E54B4F"/>
    <w:rsid w:val="00E65C29"/>
    <w:rsid w:val="00E67585"/>
    <w:rsid w:val="00E81479"/>
    <w:rsid w:val="00E834D6"/>
    <w:rsid w:val="00EA295F"/>
    <w:rsid w:val="00EA4AE5"/>
    <w:rsid w:val="00EA7F6F"/>
    <w:rsid w:val="00EC4EF8"/>
    <w:rsid w:val="00EC66B7"/>
    <w:rsid w:val="00EC6BB1"/>
    <w:rsid w:val="00EE084D"/>
    <w:rsid w:val="00EE548A"/>
    <w:rsid w:val="00EE617B"/>
    <w:rsid w:val="00EE675D"/>
    <w:rsid w:val="00EF3A52"/>
    <w:rsid w:val="00EF4BB3"/>
    <w:rsid w:val="00F02B24"/>
    <w:rsid w:val="00F152D5"/>
    <w:rsid w:val="00F16EE0"/>
    <w:rsid w:val="00F325E4"/>
    <w:rsid w:val="00F40F01"/>
    <w:rsid w:val="00F47BFC"/>
    <w:rsid w:val="00F512B5"/>
    <w:rsid w:val="00F72ABC"/>
    <w:rsid w:val="00F767D9"/>
    <w:rsid w:val="00F83C8B"/>
    <w:rsid w:val="00F918AB"/>
    <w:rsid w:val="00FA422B"/>
    <w:rsid w:val="00FB2EC9"/>
    <w:rsid w:val="00FC05BB"/>
    <w:rsid w:val="00FD0453"/>
    <w:rsid w:val="00FE1285"/>
    <w:rsid w:val="00FE21AA"/>
    <w:rsid w:val="00FE27CC"/>
    <w:rsid w:val="00FF2C11"/>
    <w:rsid w:val="00FF5292"/>
    <w:rsid w:val="0216BFDD"/>
    <w:rsid w:val="027CA6C5"/>
    <w:rsid w:val="02E37449"/>
    <w:rsid w:val="0388C58D"/>
    <w:rsid w:val="03C195FA"/>
    <w:rsid w:val="03F8D033"/>
    <w:rsid w:val="049102C1"/>
    <w:rsid w:val="062A01B4"/>
    <w:rsid w:val="07077752"/>
    <w:rsid w:val="0781EDC4"/>
    <w:rsid w:val="07A3EE3E"/>
    <w:rsid w:val="08425FBF"/>
    <w:rsid w:val="08F70EEA"/>
    <w:rsid w:val="0ACF44BD"/>
    <w:rsid w:val="0C8EDF8F"/>
    <w:rsid w:val="0CFFAA16"/>
    <w:rsid w:val="0E22B505"/>
    <w:rsid w:val="0F1D9BE6"/>
    <w:rsid w:val="102A4CEC"/>
    <w:rsid w:val="106189FD"/>
    <w:rsid w:val="10CC7F37"/>
    <w:rsid w:val="11EDAF5F"/>
    <w:rsid w:val="11EE7483"/>
    <w:rsid w:val="12103BE7"/>
    <w:rsid w:val="1262B94B"/>
    <w:rsid w:val="12CB4E59"/>
    <w:rsid w:val="1426370A"/>
    <w:rsid w:val="15307E8B"/>
    <w:rsid w:val="153A53DA"/>
    <w:rsid w:val="16943D65"/>
    <w:rsid w:val="1796F017"/>
    <w:rsid w:val="183B07BD"/>
    <w:rsid w:val="18ADF54B"/>
    <w:rsid w:val="18B4E45D"/>
    <w:rsid w:val="199C9C53"/>
    <w:rsid w:val="1A46AA5B"/>
    <w:rsid w:val="1AB5AA49"/>
    <w:rsid w:val="1B770524"/>
    <w:rsid w:val="1B7CFFAE"/>
    <w:rsid w:val="1EEC5AF6"/>
    <w:rsid w:val="1F9BF082"/>
    <w:rsid w:val="1FF28BEA"/>
    <w:rsid w:val="2064AB69"/>
    <w:rsid w:val="215134DD"/>
    <w:rsid w:val="2197838F"/>
    <w:rsid w:val="21AB930C"/>
    <w:rsid w:val="21CEED9B"/>
    <w:rsid w:val="2369C046"/>
    <w:rsid w:val="2574AF75"/>
    <w:rsid w:val="25D753B7"/>
    <w:rsid w:val="26368858"/>
    <w:rsid w:val="26930A66"/>
    <w:rsid w:val="27105970"/>
    <w:rsid w:val="2A6395FB"/>
    <w:rsid w:val="2BA2C1DC"/>
    <w:rsid w:val="2BB4D6D9"/>
    <w:rsid w:val="2BBBE252"/>
    <w:rsid w:val="2CF33FAD"/>
    <w:rsid w:val="2D4CE30C"/>
    <w:rsid w:val="2D964B70"/>
    <w:rsid w:val="2E6B18C9"/>
    <w:rsid w:val="2E91A46F"/>
    <w:rsid w:val="3205493B"/>
    <w:rsid w:val="329CD111"/>
    <w:rsid w:val="32F04273"/>
    <w:rsid w:val="33EE5DD0"/>
    <w:rsid w:val="343691BC"/>
    <w:rsid w:val="355983B9"/>
    <w:rsid w:val="3744BFD1"/>
    <w:rsid w:val="3A7A7760"/>
    <w:rsid w:val="3A95016E"/>
    <w:rsid w:val="3AA7F92F"/>
    <w:rsid w:val="3B8892FE"/>
    <w:rsid w:val="3D0C3B25"/>
    <w:rsid w:val="3D480A28"/>
    <w:rsid w:val="3E9B724A"/>
    <w:rsid w:val="3EB68378"/>
    <w:rsid w:val="3EF78224"/>
    <w:rsid w:val="400B63BC"/>
    <w:rsid w:val="406A2114"/>
    <w:rsid w:val="40721B8B"/>
    <w:rsid w:val="40B09609"/>
    <w:rsid w:val="410EB9B1"/>
    <w:rsid w:val="4163C91B"/>
    <w:rsid w:val="418CBD77"/>
    <w:rsid w:val="424F88DC"/>
    <w:rsid w:val="43857DBB"/>
    <w:rsid w:val="442045B9"/>
    <w:rsid w:val="44FB656A"/>
    <w:rsid w:val="45092F25"/>
    <w:rsid w:val="453B3519"/>
    <w:rsid w:val="45F51903"/>
    <w:rsid w:val="47403D40"/>
    <w:rsid w:val="47D615D0"/>
    <w:rsid w:val="488DF313"/>
    <w:rsid w:val="48977940"/>
    <w:rsid w:val="489B247D"/>
    <w:rsid w:val="48F17970"/>
    <w:rsid w:val="499E9390"/>
    <w:rsid w:val="49DD446F"/>
    <w:rsid w:val="4A1D0276"/>
    <w:rsid w:val="4AE83686"/>
    <w:rsid w:val="4B25059F"/>
    <w:rsid w:val="4B6C2D60"/>
    <w:rsid w:val="4B79CAD6"/>
    <w:rsid w:val="4BBCDCCF"/>
    <w:rsid w:val="4BC55069"/>
    <w:rsid w:val="4C36CE53"/>
    <w:rsid w:val="4D344F08"/>
    <w:rsid w:val="4D4BC610"/>
    <w:rsid w:val="4E013912"/>
    <w:rsid w:val="4E28CFAA"/>
    <w:rsid w:val="4F56F4F3"/>
    <w:rsid w:val="4FACC371"/>
    <w:rsid w:val="5178927A"/>
    <w:rsid w:val="51DA7A2A"/>
    <w:rsid w:val="527C28D1"/>
    <w:rsid w:val="5477E9A8"/>
    <w:rsid w:val="54DC179D"/>
    <w:rsid w:val="559D886F"/>
    <w:rsid w:val="55A31BA0"/>
    <w:rsid w:val="55CCB974"/>
    <w:rsid w:val="570C8504"/>
    <w:rsid w:val="57A22B79"/>
    <w:rsid w:val="58C3161E"/>
    <w:rsid w:val="58EB8F8C"/>
    <w:rsid w:val="5920A3AF"/>
    <w:rsid w:val="596AC4A2"/>
    <w:rsid w:val="5AABB9E7"/>
    <w:rsid w:val="5B52B1F8"/>
    <w:rsid w:val="5D7D8EAB"/>
    <w:rsid w:val="5DFD72DB"/>
    <w:rsid w:val="5F32CCFA"/>
    <w:rsid w:val="6045FF79"/>
    <w:rsid w:val="6122B367"/>
    <w:rsid w:val="6173E7C7"/>
    <w:rsid w:val="617F193E"/>
    <w:rsid w:val="61C8E11F"/>
    <w:rsid w:val="627C67E8"/>
    <w:rsid w:val="62E916CD"/>
    <w:rsid w:val="6486D181"/>
    <w:rsid w:val="64E24200"/>
    <w:rsid w:val="6554A608"/>
    <w:rsid w:val="65DC760F"/>
    <w:rsid w:val="65EF4CA6"/>
    <w:rsid w:val="66C4E869"/>
    <w:rsid w:val="670F7E0B"/>
    <w:rsid w:val="67812BC9"/>
    <w:rsid w:val="6875E086"/>
    <w:rsid w:val="68F88E25"/>
    <w:rsid w:val="6983CBE0"/>
    <w:rsid w:val="6AB5CE87"/>
    <w:rsid w:val="6C8EA5DE"/>
    <w:rsid w:val="6D3A6FE3"/>
    <w:rsid w:val="6E71A7D5"/>
    <w:rsid w:val="6EA10B33"/>
    <w:rsid w:val="6F0F8A4E"/>
    <w:rsid w:val="6F90387F"/>
    <w:rsid w:val="6FB063F2"/>
    <w:rsid w:val="6FE6105F"/>
    <w:rsid w:val="713A31D7"/>
    <w:rsid w:val="7225A695"/>
    <w:rsid w:val="72AA7E12"/>
    <w:rsid w:val="73713E5E"/>
    <w:rsid w:val="737F20AA"/>
    <w:rsid w:val="75BA28B2"/>
    <w:rsid w:val="76621055"/>
    <w:rsid w:val="768DB608"/>
    <w:rsid w:val="77315D5D"/>
    <w:rsid w:val="77D71A88"/>
    <w:rsid w:val="781F9BDA"/>
    <w:rsid w:val="78D17F3D"/>
    <w:rsid w:val="78DBCE1C"/>
    <w:rsid w:val="7912FCD6"/>
    <w:rsid w:val="7A91BF95"/>
    <w:rsid w:val="7B353F53"/>
    <w:rsid w:val="7B86EF17"/>
    <w:rsid w:val="7EE25048"/>
    <w:rsid w:val="7F460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5DC1C6"/>
  <w15:docId w15:val="{3B4FC720-22AE-4BF7-931B-71E9682F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Standaard" w:default="1">
    <w:name w:val="Normal"/>
    <w:qFormat/>
    <w:rsid w:val="005A3058"/>
    <w:pPr>
      <w:tabs>
        <w:tab w:val="left" w:pos="357"/>
      </w:tabs>
      <w:spacing w:after="0" w:line="270" w:lineRule="atLeast"/>
    </w:pPr>
    <w:rPr>
      <w:rFonts w:ascii="Arial" w:hAnsi="Arial" w:cs="Times New Roman"/>
      <w:spacing w:val="20"/>
      <w:sz w:val="18"/>
      <w:szCs w:val="24"/>
      <w:lang w:val="nl-NL" w:eastAsia="nl-NL"/>
    </w:rPr>
  </w:style>
  <w:style w:type="paragraph" w:styleId="Kop1">
    <w:name w:val="heading 1"/>
    <w:basedOn w:val="Standaard"/>
    <w:next w:val="Standaard"/>
    <w:link w:val="Kop1Char"/>
    <w:qFormat/>
    <w:rsid w:val="005A3058"/>
    <w:pPr>
      <w:keepNext/>
      <w:numPr>
        <w:numId w:val="31"/>
      </w:numPr>
      <w:tabs>
        <w:tab w:val="clear" w:pos="357"/>
      </w:tabs>
      <w:spacing w:before="240" w:after="60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link w:val="Kop2Char"/>
    <w:qFormat/>
    <w:rsid w:val="005A3058"/>
    <w:pPr>
      <w:keepNext/>
      <w:numPr>
        <w:ilvl w:val="1"/>
        <w:numId w:val="31"/>
      </w:numPr>
      <w:tabs>
        <w:tab w:val="clear" w:pos="357"/>
      </w:tabs>
      <w:spacing w:before="240" w:after="60"/>
      <w:outlineLvl w:val="1"/>
    </w:pPr>
    <w:rPr>
      <w:rFonts w:eastAsia="Times New Roman" w:cs="Arial"/>
      <w:b/>
      <w:bCs/>
      <w:iCs/>
      <w:szCs w:val="28"/>
    </w:rPr>
  </w:style>
  <w:style w:type="paragraph" w:styleId="Kop3">
    <w:name w:val="heading 3"/>
    <w:basedOn w:val="Standaard"/>
    <w:next w:val="Standaard"/>
    <w:link w:val="Kop3Char"/>
    <w:qFormat/>
    <w:rsid w:val="005A3058"/>
    <w:pPr>
      <w:keepNext/>
      <w:numPr>
        <w:ilvl w:val="2"/>
        <w:numId w:val="31"/>
      </w:numPr>
      <w:tabs>
        <w:tab w:val="clear" w:pos="357"/>
      </w:tabs>
      <w:spacing w:before="240" w:after="60"/>
      <w:outlineLvl w:val="2"/>
    </w:pPr>
    <w:rPr>
      <w:rFonts w:eastAsia="Times New Roman" w:cs="Arial"/>
      <w:b/>
      <w:bCs/>
      <w:szCs w:val="26"/>
    </w:rPr>
  </w:style>
  <w:style w:type="paragraph" w:styleId="Kop4">
    <w:name w:val="heading 4"/>
    <w:basedOn w:val="Standaard"/>
    <w:next w:val="Standaard"/>
    <w:link w:val="Kop4Char"/>
    <w:qFormat/>
    <w:rsid w:val="005A3058"/>
    <w:pPr>
      <w:keepNext/>
      <w:numPr>
        <w:ilvl w:val="3"/>
        <w:numId w:val="31"/>
      </w:numPr>
      <w:tabs>
        <w:tab w:val="clear" w:pos="357"/>
      </w:tabs>
      <w:spacing w:before="240" w:after="60"/>
      <w:outlineLvl w:val="3"/>
    </w:pPr>
    <w:rPr>
      <w:rFonts w:eastAsia="Times New Roman"/>
      <w:b/>
      <w:bCs/>
      <w:szCs w:val="28"/>
    </w:rPr>
  </w:style>
  <w:style w:type="paragraph" w:styleId="Kop5">
    <w:name w:val="heading 5"/>
    <w:basedOn w:val="Standaard"/>
    <w:next w:val="Standaard"/>
    <w:link w:val="Kop5Char"/>
    <w:semiHidden/>
    <w:unhideWhenUsed/>
    <w:rsid w:val="005A3058"/>
    <w:pPr>
      <w:numPr>
        <w:ilvl w:val="4"/>
        <w:numId w:val="31"/>
      </w:numPr>
      <w:tabs>
        <w:tab w:val="clear" w:pos="357"/>
      </w:tabs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link w:val="Kop6Char"/>
    <w:semiHidden/>
    <w:unhideWhenUsed/>
    <w:qFormat/>
    <w:rsid w:val="005A3058"/>
    <w:pPr>
      <w:numPr>
        <w:ilvl w:val="5"/>
        <w:numId w:val="31"/>
      </w:numPr>
      <w:tabs>
        <w:tab w:val="clear" w:pos="357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Kop7">
    <w:name w:val="heading 7"/>
    <w:basedOn w:val="Standaard"/>
    <w:next w:val="Standaard"/>
    <w:link w:val="Kop7Char"/>
    <w:semiHidden/>
    <w:unhideWhenUsed/>
    <w:qFormat/>
    <w:rsid w:val="005A3058"/>
    <w:pPr>
      <w:numPr>
        <w:ilvl w:val="6"/>
        <w:numId w:val="31"/>
      </w:numPr>
      <w:tabs>
        <w:tab w:val="clear" w:pos="357"/>
      </w:tabs>
      <w:spacing w:before="240" w:after="60"/>
      <w:outlineLvl w:val="6"/>
    </w:pPr>
    <w:rPr>
      <w:rFonts w:ascii="Calibri" w:hAnsi="Calibri"/>
      <w:sz w:val="24"/>
    </w:rPr>
  </w:style>
  <w:style w:type="paragraph" w:styleId="Kop8">
    <w:name w:val="heading 8"/>
    <w:basedOn w:val="Standaard"/>
    <w:next w:val="Standaard"/>
    <w:link w:val="Kop8Char"/>
    <w:semiHidden/>
    <w:unhideWhenUsed/>
    <w:qFormat/>
    <w:rsid w:val="005A3058"/>
    <w:pPr>
      <w:numPr>
        <w:ilvl w:val="7"/>
        <w:numId w:val="31"/>
      </w:numPr>
      <w:tabs>
        <w:tab w:val="clear" w:pos="357"/>
      </w:tabs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Kop9">
    <w:name w:val="heading 9"/>
    <w:basedOn w:val="Standaard"/>
    <w:next w:val="Standaard"/>
    <w:link w:val="Kop9Char"/>
    <w:semiHidden/>
    <w:unhideWhenUsed/>
    <w:qFormat/>
    <w:rsid w:val="005A3058"/>
    <w:pPr>
      <w:numPr>
        <w:ilvl w:val="8"/>
        <w:numId w:val="31"/>
      </w:numPr>
      <w:tabs>
        <w:tab w:val="clear" w:pos="357"/>
      </w:tabs>
      <w:spacing w:before="240" w:after="60"/>
      <w:outlineLvl w:val="8"/>
    </w:pPr>
    <w:rPr>
      <w:rFonts w:ascii="Cambria" w:hAnsi="Cambria"/>
      <w:sz w:val="22"/>
      <w:szCs w:val="22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rsid w:val="005A3058"/>
    <w:pPr>
      <w:tabs>
        <w:tab w:val="center" w:pos="4536"/>
        <w:tab w:val="right" w:pos="9072"/>
      </w:tabs>
      <w:spacing w:line="240" w:lineRule="auto"/>
    </w:pPr>
  </w:style>
  <w:style w:type="paragraph" w:styleId="Voettekst">
    <w:name w:val="footer"/>
    <w:basedOn w:val="Standaard"/>
    <w:link w:val="VoettekstChar"/>
    <w:uiPriority w:val="99"/>
    <w:unhideWhenUsed/>
    <w:rsid w:val="003B6793"/>
    <w:pPr>
      <w:tabs>
        <w:tab w:val="clear" w:pos="357"/>
        <w:tab w:val="center" w:pos="4536"/>
        <w:tab w:val="right" w:pos="9072"/>
      </w:tabs>
      <w:spacing w:line="240" w:lineRule="auto"/>
    </w:pPr>
  </w:style>
  <w:style w:type="paragraph" w:styleId="Adresgegevens" w:customStyle="1">
    <w:name w:val="Adresgegevens"/>
    <w:basedOn w:val="Standaard"/>
    <w:qFormat/>
    <w:rsid w:val="005A3058"/>
    <w:pPr>
      <w:overflowPunct w:val="0"/>
      <w:autoSpaceDE w:val="0"/>
      <w:autoSpaceDN w:val="0"/>
      <w:adjustRightInd w:val="0"/>
      <w:spacing w:line="200" w:lineRule="exact"/>
      <w:textAlignment w:val="baseline"/>
    </w:pPr>
    <w:rPr>
      <w:rFonts w:eastAsia="Times New Roman"/>
      <w:kern w:val="30"/>
      <w:sz w:val="14"/>
    </w:rPr>
  </w:style>
  <w:style w:type="paragraph" w:styleId="Titelformulier" w:customStyle="1">
    <w:name w:val="Titelformulier"/>
    <w:basedOn w:val="Standaard"/>
    <w:link w:val="TitelformulierChar"/>
    <w:qFormat/>
    <w:rsid w:val="005A3058"/>
    <w:pPr>
      <w:spacing w:line="200" w:lineRule="exact"/>
    </w:pPr>
    <w:rPr>
      <w:rFonts w:ascii="Arial Vet" w:hAnsi="Arial Vet"/>
      <w:b/>
      <w:caps/>
      <w:kern w:val="100"/>
      <w:sz w:val="14"/>
      <w:szCs w:val="12"/>
    </w:rPr>
  </w:style>
  <w:style w:type="paragraph" w:styleId="Formuliernummer" w:customStyle="1">
    <w:name w:val="Formuliernummer"/>
    <w:basedOn w:val="Standaard"/>
    <w:rsid w:val="00FF5292"/>
    <w:pPr>
      <w:spacing w:line="240" w:lineRule="auto"/>
    </w:pPr>
    <w:rPr>
      <w:spacing w:val="0"/>
      <w:sz w:val="14"/>
    </w:rPr>
  </w:style>
  <w:style w:type="table" w:styleId="Tabelraster">
    <w:name w:val="Table Grid"/>
    <w:basedOn w:val="Standaardtabel"/>
    <w:rsid w:val="005A3058"/>
    <w:pPr>
      <w:spacing w:after="0" w:line="270" w:lineRule="atLeast"/>
    </w:pPr>
    <w:rPr>
      <w:rFonts w:ascii="Arial" w:hAnsi="Arial" w:cs="Times New Roman"/>
      <w:sz w:val="20"/>
      <w:szCs w:val="20"/>
      <w:lang w:val="nl-NL" w:eastAsia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28" w:type="dxa"/>
        <w:right w:w="28" w:type="dxa"/>
      </w:tblCellMar>
    </w:tblPr>
    <w:tblStylePr w:type="firstRow">
      <w:rPr>
        <w:b/>
      </w:rPr>
    </w:tblStylePr>
  </w:style>
  <w:style w:type="paragraph" w:styleId="Ballontekst">
    <w:name w:val="Balloon Text"/>
    <w:basedOn w:val="Standaard"/>
    <w:link w:val="BallontekstChar"/>
    <w:rsid w:val="003811D8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rsid w:val="003811D8"/>
    <w:rPr>
      <w:rFonts w:ascii="Tahoma" w:hAnsi="Tahoma" w:cs="Tahoma"/>
      <w:spacing w:val="20"/>
      <w:kern w:val="30"/>
      <w:sz w:val="16"/>
      <w:szCs w:val="16"/>
    </w:rPr>
  </w:style>
  <w:style w:type="character" w:styleId="VoettekstChar" w:customStyle="1">
    <w:name w:val="Voettekst Char"/>
    <w:basedOn w:val="Standaardalinea-lettertype"/>
    <w:link w:val="Voettekst"/>
    <w:uiPriority w:val="99"/>
    <w:rsid w:val="009F7276"/>
    <w:rPr>
      <w:rFonts w:ascii="Arial" w:hAnsi="Arial" w:cs="Times New Roman"/>
      <w:spacing w:val="20"/>
      <w:sz w:val="18"/>
      <w:szCs w:val="24"/>
      <w:lang w:val="nl-NL" w:eastAsia="nl-NL"/>
    </w:rPr>
  </w:style>
  <w:style w:type="character" w:styleId="KoptekstChar" w:customStyle="1">
    <w:name w:val="Koptekst Char"/>
    <w:basedOn w:val="Standaardalinea-lettertype"/>
    <w:link w:val="Koptekst"/>
    <w:rsid w:val="005A3058"/>
    <w:rPr>
      <w:rFonts w:ascii="Arial" w:hAnsi="Arial" w:cs="Times New Roman"/>
      <w:spacing w:val="20"/>
      <w:sz w:val="18"/>
      <w:szCs w:val="24"/>
      <w:lang w:val="nl-NL"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5A3058"/>
    <w:pPr>
      <w:ind w:left="720"/>
      <w:contextualSpacing/>
    </w:pPr>
  </w:style>
  <w:style w:type="paragraph" w:styleId="Agendapunt" w:customStyle="1">
    <w:name w:val="Agendapunt"/>
    <w:basedOn w:val="Lijstalinea"/>
    <w:next w:val="Standaard"/>
    <w:qFormat/>
    <w:rsid w:val="005A3058"/>
    <w:pPr>
      <w:numPr>
        <w:numId w:val="28"/>
      </w:numPr>
      <w:tabs>
        <w:tab w:val="clear" w:pos="357"/>
      </w:tabs>
      <w:spacing w:before="240" w:after="120"/>
      <w:ind w:left="709" w:hanging="709"/>
      <w:contextualSpacing w:val="0"/>
    </w:pPr>
    <w:rPr>
      <w:rFonts w:ascii="Arial Vet" w:hAnsi="Arial Vet" w:eastAsia="Times New Roman"/>
      <w:caps/>
    </w:rPr>
  </w:style>
  <w:style w:type="paragraph" w:styleId="Agendapuntsub" w:customStyle="1">
    <w:name w:val="Agendapunt sub"/>
    <w:basedOn w:val="Lijstalinea"/>
    <w:next w:val="Standaard"/>
    <w:qFormat/>
    <w:rsid w:val="005A3058"/>
    <w:pPr>
      <w:numPr>
        <w:ilvl w:val="1"/>
        <w:numId w:val="28"/>
      </w:numPr>
      <w:tabs>
        <w:tab w:val="clear" w:pos="357"/>
      </w:tabs>
      <w:spacing w:before="240" w:after="60"/>
      <w:ind w:left="709" w:hanging="709"/>
      <w:contextualSpacing w:val="0"/>
    </w:pPr>
    <w:rPr>
      <w:rFonts w:eastAsia="Times New Roman"/>
      <w:b/>
    </w:rPr>
  </w:style>
  <w:style w:type="paragraph" w:styleId="Artikelstijl" w:customStyle="1">
    <w:name w:val="Artikelstijl"/>
    <w:basedOn w:val="Standaard"/>
    <w:next w:val="Standaard"/>
    <w:qFormat/>
    <w:rsid w:val="005A3058"/>
    <w:pPr>
      <w:numPr>
        <w:numId w:val="30"/>
      </w:numPr>
      <w:shd w:val="clear" w:color="auto" w:fill="D9D9D9" w:themeFill="background1" w:themeFillShade="D9"/>
      <w:tabs>
        <w:tab w:val="clear" w:pos="357"/>
      </w:tabs>
      <w:spacing w:before="240" w:after="120"/>
      <w:ind w:left="357" w:hanging="357"/>
    </w:pPr>
    <w:rPr>
      <w:rFonts w:ascii="Arial Vet" w:hAnsi="Arial Vet" w:eastAsia="Times New Roman"/>
      <w:b/>
    </w:rPr>
  </w:style>
  <w:style w:type="paragraph" w:styleId="Bijlage" w:customStyle="1">
    <w:name w:val="Bijlage"/>
    <w:basedOn w:val="Standaard"/>
    <w:next w:val="Standaard"/>
    <w:qFormat/>
    <w:rsid w:val="005A3058"/>
    <w:pPr>
      <w:pageBreakBefore/>
      <w:spacing w:after="60"/>
    </w:pPr>
    <w:rPr>
      <w:b/>
      <w:sz w:val="24"/>
    </w:rPr>
  </w:style>
  <w:style w:type="paragraph" w:styleId="Bijlage-kop1tbvinhoudsopgave" w:customStyle="1">
    <w:name w:val="Bijlage - kop 1 tbv inhoudsopgave"/>
    <w:basedOn w:val="Kop1"/>
    <w:next w:val="Standaard"/>
    <w:qFormat/>
    <w:rsid w:val="005A3058"/>
    <w:pPr>
      <w:keepNext w:val="0"/>
      <w:pageBreakBefore/>
      <w:widowControl w:val="0"/>
      <w:numPr>
        <w:numId w:val="0"/>
      </w:numPr>
      <w:shd w:val="clear" w:color="auto" w:fill="D9D9D9" w:themeFill="background1" w:themeFillShade="D9"/>
      <w:tabs>
        <w:tab w:val="left" w:pos="357"/>
      </w:tabs>
      <w:spacing w:before="0" w:after="120" w:line="240" w:lineRule="auto"/>
    </w:pPr>
    <w:rPr>
      <w:rFonts w:ascii="Arial Vet" w:hAnsi="Arial Vet" w:eastAsia="Calibri" w:cs="Times New Roman"/>
      <w:kern w:val="30"/>
      <w:sz w:val="24"/>
      <w:szCs w:val="20"/>
    </w:rPr>
  </w:style>
  <w:style w:type="paragraph" w:styleId="Bijlage-nietvoorinhoudsopgave" w:customStyle="1">
    <w:name w:val="Bijlage - niet voor inhoudsopgave"/>
    <w:basedOn w:val="Standaard"/>
    <w:next w:val="Standaard"/>
    <w:qFormat/>
    <w:rsid w:val="005A3058"/>
    <w:pPr>
      <w:pageBreakBefore/>
      <w:shd w:val="clear" w:color="auto" w:fill="D9D9D9" w:themeFill="background1" w:themeFillShade="D9"/>
      <w:spacing w:after="120"/>
    </w:pPr>
    <w:rPr>
      <w:b/>
      <w:sz w:val="24"/>
    </w:rPr>
  </w:style>
  <w:style w:type="paragraph" w:styleId="Bijschrift">
    <w:name w:val="caption"/>
    <w:basedOn w:val="Standaard"/>
    <w:next w:val="Standaard"/>
    <w:unhideWhenUsed/>
    <w:qFormat/>
    <w:rsid w:val="005A3058"/>
    <w:rPr>
      <w:bCs/>
      <w:i/>
      <w:sz w:val="16"/>
      <w:szCs w:val="20"/>
    </w:rPr>
  </w:style>
  <w:style w:type="paragraph" w:styleId="Titelstijlcentrum" w:customStyle="1">
    <w:name w:val="Titelstijl centrum"/>
    <w:basedOn w:val="Standaard"/>
    <w:next w:val="Standaard"/>
    <w:qFormat/>
    <w:rsid w:val="005A3058"/>
    <w:pPr>
      <w:shd w:val="clear" w:color="auto" w:fill="000000" w:themeFill="text1"/>
      <w:spacing w:after="120"/>
      <w:jc w:val="center"/>
    </w:pPr>
    <w:rPr>
      <w:rFonts w:ascii="Arial Vet" w:hAnsi="Arial Vet" w:eastAsia="Times New Roman"/>
      <w:b/>
      <w:caps/>
      <w:spacing w:val="40"/>
      <w:sz w:val="24"/>
    </w:rPr>
  </w:style>
  <w:style w:type="paragraph" w:styleId="Centrumtitelstijl" w:customStyle="1">
    <w:name w:val="Centrum titelstijl"/>
    <w:basedOn w:val="Titelstijlcentrum"/>
    <w:next w:val="Standaard"/>
    <w:rsid w:val="005A3058"/>
    <w:pPr>
      <w:pBdr>
        <w:top w:val="single" w:color="auto" w:sz="4" w:space="1"/>
        <w:left w:val="single" w:color="auto" w:sz="4" w:space="0"/>
        <w:bottom w:val="single" w:color="auto" w:sz="4" w:space="1"/>
        <w:right w:val="single" w:color="auto" w:sz="4" w:space="0"/>
      </w:pBdr>
    </w:pPr>
    <w:rPr>
      <w:bCs/>
      <w:szCs w:val="20"/>
    </w:rPr>
  </w:style>
  <w:style w:type="paragraph" w:styleId="Clausule" w:customStyle="1">
    <w:name w:val="Clausule"/>
    <w:basedOn w:val="Standaard"/>
    <w:qFormat/>
    <w:rsid w:val="005A3058"/>
    <w:pPr>
      <w:spacing w:line="240" w:lineRule="auto"/>
    </w:pPr>
    <w:rPr>
      <w:sz w:val="14"/>
    </w:rPr>
  </w:style>
  <w:style w:type="table" w:styleId="Gemiddeldraster3-accent1">
    <w:name w:val="Medium Grid 3 Accent 1"/>
    <w:aliases w:val="Westland standaard"/>
    <w:basedOn w:val="Standaardtabel"/>
    <w:uiPriority w:val="69"/>
    <w:rsid w:val="005A3058"/>
    <w:pPr>
      <w:spacing w:after="0" w:line="240" w:lineRule="auto"/>
    </w:pPr>
    <w:rPr>
      <w:rFonts w:ascii="Arial" w:hAnsi="Arial" w:cs="Times New Roman"/>
      <w:spacing w:val="20"/>
      <w:sz w:val="18"/>
      <w:szCs w:val="20"/>
      <w:lang w:val="nl-NL" w:eastAsia="nl-NL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DE1F3"/>
    </w:tcPr>
    <w:tblStylePr w:type="firstRow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band1Vert">
      <w:tblPr/>
      <w:tcPr>
        <w:shd w:val="clear" w:color="auto" w:fill="96C0E6"/>
      </w:tcPr>
    </w:tblStylePr>
    <w:tblStylePr w:type="band2Vert">
      <w:tblPr/>
      <w:tcPr>
        <w:shd w:val="clear" w:color="auto" w:fill="CDE1F3"/>
      </w:tcPr>
    </w:tblStylePr>
    <w:tblStylePr w:type="band1Horz">
      <w:tblPr/>
      <w:tcPr>
        <w:shd w:val="clear" w:color="auto" w:fill="96C0E6"/>
      </w:tcPr>
    </w:tblStylePr>
    <w:tblStylePr w:type="band2Horz">
      <w:tblPr/>
      <w:tcPr>
        <w:shd w:val="clear" w:color="auto" w:fill="CDE1F3"/>
      </w:tcPr>
    </w:tblStylePr>
  </w:style>
  <w:style w:type="character" w:styleId="GevolgdeHyperlink">
    <w:name w:val="FollowedHyperlink"/>
    <w:rsid w:val="005A3058"/>
    <w:rPr>
      <w:color w:val="007B85"/>
      <w:u w:val="single"/>
    </w:rPr>
  </w:style>
  <w:style w:type="character" w:styleId="Hyperlink">
    <w:name w:val="Hyperlink"/>
    <w:uiPriority w:val="99"/>
    <w:rsid w:val="005A3058"/>
    <w:rPr>
      <w:color w:val="00A14B"/>
      <w:u w:val="single"/>
    </w:rPr>
  </w:style>
  <w:style w:type="paragraph" w:styleId="Inhopg1">
    <w:name w:val="toc 1"/>
    <w:basedOn w:val="Standaard"/>
    <w:next w:val="Standaard"/>
    <w:autoRedefine/>
    <w:uiPriority w:val="39"/>
    <w:rsid w:val="005A3058"/>
    <w:pPr>
      <w:tabs>
        <w:tab w:val="left" w:pos="567"/>
        <w:tab w:val="right" w:leader="dot" w:pos="9742"/>
      </w:tabs>
      <w:spacing w:before="120"/>
      <w:ind w:left="567" w:hanging="567"/>
    </w:pPr>
    <w:rPr>
      <w:b/>
    </w:rPr>
  </w:style>
  <w:style w:type="paragraph" w:styleId="Inhopg2">
    <w:name w:val="toc 2"/>
    <w:basedOn w:val="Standaard"/>
    <w:next w:val="Standaard"/>
    <w:autoRedefine/>
    <w:uiPriority w:val="39"/>
    <w:rsid w:val="005A3058"/>
    <w:pPr>
      <w:tabs>
        <w:tab w:val="left" w:pos="1418"/>
        <w:tab w:val="right" w:leader="dot" w:pos="9742"/>
      </w:tabs>
      <w:ind w:left="1418" w:hanging="851"/>
    </w:pPr>
  </w:style>
  <w:style w:type="paragraph" w:styleId="Inhopg3">
    <w:name w:val="toc 3"/>
    <w:basedOn w:val="Standaard"/>
    <w:next w:val="Standaard"/>
    <w:autoRedefine/>
    <w:uiPriority w:val="39"/>
    <w:rsid w:val="005A3058"/>
    <w:pPr>
      <w:tabs>
        <w:tab w:val="left" w:pos="1418"/>
        <w:tab w:val="right" w:leader="dot" w:pos="9742"/>
      </w:tabs>
      <w:ind w:left="1418" w:hanging="851"/>
    </w:pPr>
  </w:style>
  <w:style w:type="paragraph" w:styleId="Inhopg4">
    <w:name w:val="toc 4"/>
    <w:basedOn w:val="Standaard"/>
    <w:next w:val="Standaard"/>
    <w:autoRedefine/>
    <w:uiPriority w:val="39"/>
    <w:rsid w:val="005A3058"/>
    <w:pPr>
      <w:tabs>
        <w:tab w:val="left" w:pos="1418"/>
        <w:tab w:val="right" w:leader="dot" w:pos="9742"/>
      </w:tabs>
      <w:ind w:left="1418" w:hanging="851"/>
    </w:pPr>
  </w:style>
  <w:style w:type="paragraph" w:styleId="Kop1rapport" w:customStyle="1">
    <w:name w:val="Kop 1 rapport"/>
    <w:basedOn w:val="Kop1"/>
    <w:next w:val="Standaard"/>
    <w:qFormat/>
    <w:rsid w:val="005A3058"/>
    <w:pPr>
      <w:numPr>
        <w:numId w:val="32"/>
      </w:numPr>
      <w:shd w:val="clear" w:color="auto" w:fill="000000"/>
      <w:spacing w:before="0" w:after="120"/>
    </w:pPr>
    <w:rPr>
      <w:kern w:val="30"/>
      <w:sz w:val="24"/>
    </w:rPr>
  </w:style>
  <w:style w:type="paragraph" w:styleId="Kop2rapport" w:customStyle="1">
    <w:name w:val="Kop 2 rapport"/>
    <w:basedOn w:val="Kop2"/>
    <w:next w:val="Standaard"/>
    <w:qFormat/>
    <w:rsid w:val="005A3058"/>
    <w:pPr>
      <w:numPr>
        <w:numId w:val="32"/>
      </w:numPr>
      <w:shd w:val="clear" w:color="auto" w:fill="D9D9D9"/>
      <w:spacing w:before="0" w:after="120"/>
    </w:pPr>
  </w:style>
  <w:style w:type="character" w:styleId="Kop3Char" w:customStyle="1">
    <w:name w:val="Kop 3 Char"/>
    <w:link w:val="Kop3"/>
    <w:rsid w:val="005A3058"/>
    <w:rPr>
      <w:rFonts w:ascii="Arial" w:hAnsi="Arial" w:eastAsia="Times New Roman" w:cs="Arial"/>
      <w:b/>
      <w:bCs/>
      <w:spacing w:val="20"/>
      <w:sz w:val="18"/>
      <w:szCs w:val="26"/>
      <w:lang w:val="nl-NL" w:eastAsia="nl-NL"/>
    </w:rPr>
  </w:style>
  <w:style w:type="paragraph" w:styleId="Kop3rapport" w:customStyle="1">
    <w:name w:val="Kop 3 rapport"/>
    <w:basedOn w:val="Kop3"/>
    <w:next w:val="Standaard"/>
    <w:qFormat/>
    <w:rsid w:val="005A3058"/>
    <w:pPr>
      <w:numPr>
        <w:numId w:val="32"/>
      </w:numPr>
      <w:shd w:val="clear" w:color="auto" w:fill="D9D9D9"/>
      <w:spacing w:before="0" w:after="120"/>
    </w:pPr>
  </w:style>
  <w:style w:type="character" w:styleId="Kop4Char" w:customStyle="1">
    <w:name w:val="Kop 4 Char"/>
    <w:link w:val="Kop4"/>
    <w:rsid w:val="005A3058"/>
    <w:rPr>
      <w:rFonts w:ascii="Arial" w:hAnsi="Arial" w:eastAsia="Times New Roman" w:cs="Times New Roman"/>
      <w:b/>
      <w:bCs/>
      <w:spacing w:val="20"/>
      <w:sz w:val="18"/>
      <w:szCs w:val="28"/>
      <w:lang w:val="nl-NL" w:eastAsia="nl-NL"/>
    </w:rPr>
  </w:style>
  <w:style w:type="paragraph" w:styleId="Kop4rapport" w:customStyle="1">
    <w:name w:val="Kop 4 rapport"/>
    <w:basedOn w:val="Kop3rapport"/>
    <w:next w:val="Standaard"/>
    <w:qFormat/>
    <w:rsid w:val="005A3058"/>
    <w:pPr>
      <w:numPr>
        <w:ilvl w:val="3"/>
      </w:numPr>
    </w:pPr>
  </w:style>
  <w:style w:type="character" w:styleId="Kop5Char" w:customStyle="1">
    <w:name w:val="Kop 5 Char"/>
    <w:link w:val="Kop5"/>
    <w:semiHidden/>
    <w:rsid w:val="005A3058"/>
    <w:rPr>
      <w:rFonts w:ascii="Calibri" w:hAnsi="Calibri" w:cs="Times New Roman"/>
      <w:b/>
      <w:bCs/>
      <w:i/>
      <w:iCs/>
      <w:spacing w:val="20"/>
      <w:sz w:val="26"/>
      <w:szCs w:val="26"/>
      <w:lang w:val="nl-NL" w:eastAsia="nl-NL"/>
    </w:rPr>
  </w:style>
  <w:style w:type="character" w:styleId="Kop6Char" w:customStyle="1">
    <w:name w:val="Kop 6 Char"/>
    <w:link w:val="Kop6"/>
    <w:semiHidden/>
    <w:rsid w:val="005A3058"/>
    <w:rPr>
      <w:rFonts w:ascii="Calibri" w:hAnsi="Calibri" w:cs="Times New Roman"/>
      <w:b/>
      <w:bCs/>
      <w:spacing w:val="20"/>
      <w:lang w:val="nl-NL" w:eastAsia="nl-NL"/>
    </w:rPr>
  </w:style>
  <w:style w:type="character" w:styleId="Kop7Char" w:customStyle="1">
    <w:name w:val="Kop 7 Char"/>
    <w:link w:val="Kop7"/>
    <w:semiHidden/>
    <w:rsid w:val="005A3058"/>
    <w:rPr>
      <w:rFonts w:ascii="Calibri" w:hAnsi="Calibri" w:cs="Times New Roman"/>
      <w:spacing w:val="20"/>
      <w:sz w:val="24"/>
      <w:szCs w:val="24"/>
      <w:lang w:val="nl-NL" w:eastAsia="nl-NL"/>
    </w:rPr>
  </w:style>
  <w:style w:type="character" w:styleId="Kop8Char" w:customStyle="1">
    <w:name w:val="Kop 8 Char"/>
    <w:link w:val="Kop8"/>
    <w:semiHidden/>
    <w:rsid w:val="005A3058"/>
    <w:rPr>
      <w:rFonts w:ascii="Calibri" w:hAnsi="Calibri" w:cs="Times New Roman"/>
      <w:i/>
      <w:iCs/>
      <w:spacing w:val="20"/>
      <w:sz w:val="24"/>
      <w:szCs w:val="24"/>
      <w:lang w:val="nl-NL" w:eastAsia="nl-NL"/>
    </w:rPr>
  </w:style>
  <w:style w:type="character" w:styleId="Kop9Char" w:customStyle="1">
    <w:name w:val="Kop 9 Char"/>
    <w:link w:val="Kop9"/>
    <w:semiHidden/>
    <w:rsid w:val="005A3058"/>
    <w:rPr>
      <w:rFonts w:ascii="Cambria" w:hAnsi="Cambria" w:cs="Times New Roman"/>
      <w:spacing w:val="20"/>
      <w:lang w:val="nl-NL" w:eastAsia="nl-NL"/>
    </w:rPr>
  </w:style>
  <w:style w:type="numbering" w:styleId="OpsommingWestland" w:customStyle="1">
    <w:name w:val="Opsomming_Westland"/>
    <w:basedOn w:val="Geenlijst"/>
    <w:uiPriority w:val="99"/>
    <w:rsid w:val="005A3058"/>
    <w:pPr>
      <w:numPr>
        <w:numId w:val="27"/>
      </w:numPr>
    </w:pPr>
  </w:style>
  <w:style w:type="paragraph" w:styleId="Subtitelformulier" w:customStyle="1">
    <w:name w:val="Subtitelformulier"/>
    <w:basedOn w:val="Standaard"/>
    <w:qFormat/>
    <w:rsid w:val="005A3058"/>
    <w:pPr>
      <w:spacing w:line="200" w:lineRule="exact"/>
    </w:pPr>
    <w:rPr>
      <w:rFonts w:eastAsia="Times New Roman"/>
      <w:caps/>
      <w:kern w:val="100"/>
      <w:sz w:val="14"/>
    </w:rPr>
  </w:style>
  <w:style w:type="paragraph" w:styleId="Subtitelstijl" w:customStyle="1">
    <w:name w:val="Subtitelstijl"/>
    <w:basedOn w:val="Standaard"/>
    <w:next w:val="Standaard"/>
    <w:qFormat/>
    <w:rsid w:val="005A3058"/>
    <w:pPr>
      <w:shd w:val="clear" w:color="auto" w:fill="D9D9D9"/>
      <w:spacing w:after="120"/>
    </w:pPr>
    <w:rPr>
      <w:rFonts w:eastAsia="Times New Roman"/>
      <w:b/>
    </w:rPr>
  </w:style>
  <w:style w:type="table" w:styleId="Tabelraster1">
    <w:name w:val="Table Grid 1"/>
    <w:basedOn w:val="Standaardtabel"/>
    <w:rsid w:val="005A3058"/>
    <w:pPr>
      <w:spacing w:after="0" w:line="270" w:lineRule="atLeast"/>
    </w:pPr>
    <w:rPr>
      <w:rFonts w:ascii="Arial" w:hAnsi="Arial" w:cs="Times New Roman"/>
      <w:spacing w:val="20"/>
      <w:sz w:val="18"/>
      <w:szCs w:val="20"/>
      <w:lang w:val="nl-NL" w:eastAsia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stijlsjablonen" w:customStyle="1">
    <w:name w:val="Tabelstijl sjablonen"/>
    <w:basedOn w:val="Standaardtabel"/>
    <w:uiPriority w:val="99"/>
    <w:rsid w:val="005A3058"/>
    <w:pPr>
      <w:spacing w:after="0" w:line="270" w:lineRule="atLeast"/>
    </w:pPr>
    <w:rPr>
      <w:rFonts w:ascii="Arial" w:hAnsi="Arial" w:eastAsia="Times New Roman" w:cs="Times New Roman"/>
      <w:sz w:val="18"/>
      <w:szCs w:val="20"/>
      <w:lang w:val="nl-NL" w:eastAsia="nl-NL"/>
    </w:rPr>
    <w:tblPr>
      <w:tblStyleRowBandSize w:val="1"/>
      <w:tblBorders>
        <w:insideH w:val="single" w:color="FFFFFF" w:sz="18" w:space="0"/>
        <w:insideV w:val="single" w:color="FFFFFF" w:sz="18" w:space="0"/>
      </w:tblBorders>
      <w:tblCellMar>
        <w:left w:w="28" w:type="dxa"/>
        <w:right w:w="28" w:type="dxa"/>
      </w:tblCellMar>
    </w:tblPr>
    <w:tblStylePr w:type="firstRow">
      <w:rPr>
        <w:b/>
        <w:color w:val="auto"/>
        <w:sz w:val="18"/>
      </w:rPr>
      <w:tblPr/>
      <w:trPr>
        <w:tblHeader/>
      </w:trPr>
      <w:tcPr>
        <w:shd w:val="clear" w:color="auto" w:fill="BFBFBF"/>
      </w:tcPr>
    </w:tblStylePr>
    <w:tblStylePr w:type="firstCol">
      <w:rPr>
        <w:b/>
      </w:rPr>
      <w:tblPr/>
      <w:tcPr>
        <w:shd w:val="clear" w:color="auto" w:fill="BFBFBF"/>
      </w:tcPr>
    </w:tblStylePr>
    <w:tblStylePr w:type="band1Horz">
      <w:tblPr/>
      <w:tcPr>
        <w:shd w:val="clear" w:color="auto" w:fill="F2F2F2"/>
      </w:tcPr>
    </w:tblStylePr>
    <w:tblStylePr w:type="band2Horz">
      <w:tblPr/>
      <w:tcPr>
        <w:shd w:val="clear" w:color="auto" w:fill="D9D9D9"/>
      </w:tcPr>
    </w:tblStylePr>
  </w:style>
  <w:style w:type="paragraph" w:styleId="Team" w:customStyle="1">
    <w:name w:val="Team"/>
    <w:basedOn w:val="Standaard"/>
    <w:qFormat/>
    <w:rsid w:val="005A3058"/>
    <w:pPr>
      <w:spacing w:line="200" w:lineRule="exact"/>
      <w:jc w:val="right"/>
    </w:pPr>
    <w:rPr>
      <w:caps/>
      <w:kern w:val="100"/>
      <w:sz w:val="14"/>
      <w:szCs w:val="14"/>
    </w:rPr>
  </w:style>
  <w:style w:type="character" w:styleId="TitelformulierChar" w:customStyle="1">
    <w:name w:val="Titelformulier Char"/>
    <w:link w:val="Titelformulier"/>
    <w:rsid w:val="005A3058"/>
    <w:rPr>
      <w:rFonts w:ascii="Arial Vet" w:hAnsi="Arial Vet" w:cs="Times New Roman"/>
      <w:b/>
      <w:caps/>
      <w:spacing w:val="20"/>
      <w:kern w:val="100"/>
      <w:sz w:val="14"/>
      <w:szCs w:val="12"/>
      <w:lang w:val="nl-NL" w:eastAsia="nl-NL"/>
    </w:rPr>
  </w:style>
  <w:style w:type="paragraph" w:styleId="Titelstijl" w:customStyle="1">
    <w:name w:val="Titelstijl"/>
    <w:basedOn w:val="Standaard"/>
    <w:next w:val="Standaard"/>
    <w:qFormat/>
    <w:rsid w:val="005A3058"/>
    <w:pPr>
      <w:shd w:val="clear" w:color="auto" w:fill="000000"/>
      <w:spacing w:after="120"/>
    </w:pPr>
    <w:rPr>
      <w:rFonts w:eastAsia="Times New Roman"/>
      <w:b/>
      <w:sz w:val="24"/>
    </w:rPr>
  </w:style>
  <w:style w:type="character" w:styleId="Voetnootmarkering">
    <w:name w:val="footnote reference"/>
    <w:rsid w:val="005A3058"/>
    <w:rPr>
      <w:vertAlign w:val="superscript"/>
    </w:rPr>
  </w:style>
  <w:style w:type="paragraph" w:styleId="Voetnoottekst">
    <w:name w:val="footnote text"/>
    <w:basedOn w:val="Standaard"/>
    <w:link w:val="VoetnoottekstChar"/>
    <w:rsid w:val="005A3058"/>
    <w:pPr>
      <w:spacing w:line="240" w:lineRule="auto"/>
    </w:pPr>
    <w:rPr>
      <w:sz w:val="14"/>
      <w:szCs w:val="20"/>
    </w:rPr>
  </w:style>
  <w:style w:type="character" w:styleId="VoetnoottekstChar" w:customStyle="1">
    <w:name w:val="Voetnoottekst Char"/>
    <w:link w:val="Voetnoottekst"/>
    <w:rsid w:val="005A3058"/>
    <w:rPr>
      <w:rFonts w:ascii="Arial" w:hAnsi="Arial" w:cs="Times New Roman"/>
      <w:spacing w:val="20"/>
      <w:sz w:val="14"/>
      <w:szCs w:val="20"/>
      <w:lang w:val="nl-NL" w:eastAsia="nl-NL"/>
    </w:rPr>
  </w:style>
  <w:style w:type="paragraph" w:styleId="Formulierenstandaardstijl" w:customStyle="1">
    <w:name w:val="Formulieren standaardstijl"/>
    <w:basedOn w:val="Standaard"/>
    <w:qFormat/>
    <w:rsid w:val="00691393"/>
    <w:rPr>
      <w:spacing w:val="0"/>
    </w:rPr>
  </w:style>
  <w:style w:type="paragraph" w:styleId="Invulgedeelteinvul" w:customStyle="1">
    <w:name w:val="Invulgedeelteinvul"/>
    <w:basedOn w:val="Standaard"/>
    <w:qFormat/>
    <w:rsid w:val="00CC5D2C"/>
    <w:pPr>
      <w:tabs>
        <w:tab w:val="center" w:pos="4536"/>
        <w:tab w:val="right" w:pos="9072"/>
      </w:tabs>
      <w:spacing w:line="200" w:lineRule="exact"/>
    </w:pPr>
    <w:rPr>
      <w:sz w:val="14"/>
      <w:szCs w:val="14"/>
    </w:rPr>
  </w:style>
  <w:style w:type="paragraph" w:styleId="Invulgedeeltekop" w:customStyle="1">
    <w:name w:val="Invulgedeeltekop"/>
    <w:basedOn w:val="Koptekst"/>
    <w:qFormat/>
    <w:rsid w:val="00CC5D2C"/>
    <w:pPr>
      <w:spacing w:line="200" w:lineRule="exact"/>
    </w:pPr>
    <w:rPr>
      <w:caps/>
      <w:sz w:val="12"/>
      <w:szCs w:val="12"/>
    </w:rPr>
  </w:style>
  <w:style w:type="paragraph" w:styleId="Lijstopsomteken">
    <w:name w:val="List Bullet"/>
    <w:basedOn w:val="Standaard"/>
    <w:uiPriority w:val="99"/>
    <w:semiHidden/>
    <w:unhideWhenUsed/>
    <w:qFormat/>
    <w:rsid w:val="00F35E92"/>
    <w:pPr>
      <w:numPr>
        <w:numId w:val="33"/>
      </w:numPr>
      <w:contextualSpacing/>
    </w:pPr>
  </w:style>
  <w:style w:type="character" w:styleId="Paginanummer">
    <w:name w:val="page number"/>
    <w:basedOn w:val="Standaardalinea-lettertype"/>
    <w:uiPriority w:val="99"/>
    <w:unhideWhenUsed/>
    <w:rsid w:val="009F1CB4"/>
    <w:rPr>
      <w:rFonts w:ascii="Arial" w:hAnsi="Arial"/>
      <w:b w:val="0"/>
      <w:i w:val="0"/>
      <w:caps/>
      <w:smallCaps w:val="0"/>
      <w:sz w:val="12"/>
    </w:rPr>
  </w:style>
  <w:style w:type="table" w:styleId="tabelzonderlijnen" w:customStyle="1">
    <w:name w:val="tabel zonder lijnen"/>
    <w:basedOn w:val="Standaardtabel"/>
    <w:uiPriority w:val="99"/>
    <w:rsid w:val="0096084C"/>
    <w:pPr>
      <w:spacing w:after="0" w:line="270" w:lineRule="atLeast"/>
    </w:pPr>
    <w:rPr>
      <w:rFonts w:ascii="Arial" w:hAnsi="Arial"/>
      <w:sz w:val="18"/>
    </w:rPr>
    <w:tblPr>
      <w:tblCellMar>
        <w:left w:w="0" w:type="dxa"/>
        <w:right w:w="0" w:type="dxa"/>
      </w:tblCellMar>
    </w:tblPr>
  </w:style>
  <w:style w:type="paragraph" w:styleId="Artikel" w:customStyle="1">
    <w:name w:val="Artikel"/>
    <w:basedOn w:val="Lijstalinea"/>
    <w:next w:val="Standaard"/>
    <w:qFormat/>
    <w:rsid w:val="008B5B06"/>
    <w:pPr>
      <w:numPr>
        <w:numId w:val="29"/>
      </w:numPr>
    </w:pPr>
    <w:rPr>
      <w:b/>
    </w:rPr>
  </w:style>
  <w:style w:type="character" w:styleId="Kop1Char" w:customStyle="1">
    <w:name w:val="Kop 1 Char"/>
    <w:basedOn w:val="Standaardalinea-lettertype"/>
    <w:link w:val="Kop1"/>
    <w:rsid w:val="00841CD9"/>
    <w:rPr>
      <w:rFonts w:ascii="Arial" w:hAnsi="Arial" w:eastAsia="Times New Roman" w:cs="Arial"/>
      <w:b/>
      <w:bCs/>
      <w:spacing w:val="20"/>
      <w:kern w:val="32"/>
      <w:sz w:val="32"/>
      <w:szCs w:val="32"/>
      <w:lang w:val="nl-NL" w:eastAsia="nl-NL"/>
    </w:rPr>
  </w:style>
  <w:style w:type="character" w:styleId="Kop2Char" w:customStyle="1">
    <w:name w:val="Kop 2 Char"/>
    <w:basedOn w:val="Standaardalinea-lettertype"/>
    <w:link w:val="Kop2"/>
    <w:rsid w:val="004D2DC2"/>
    <w:rPr>
      <w:rFonts w:ascii="Arial" w:hAnsi="Arial" w:eastAsia="Times New Roman" w:cs="Arial"/>
      <w:b/>
      <w:bCs/>
      <w:iCs/>
      <w:spacing w:val="20"/>
      <w:sz w:val="18"/>
      <w:szCs w:val="28"/>
      <w:lang w:val="nl-NL" w:eastAsia="nl-NL"/>
    </w:rPr>
  </w:style>
  <w:style w:type="character" w:styleId="Nadruk">
    <w:name w:val="Emphasis"/>
    <w:basedOn w:val="Standaardalinea-lettertype"/>
    <w:uiPriority w:val="20"/>
    <w:rsid w:val="00D1197D"/>
    <w:rPr>
      <w:i/>
      <w:iCs/>
    </w:rPr>
  </w:style>
  <w:style w:type="paragraph" w:styleId="Standaardinspringing">
    <w:name w:val="Normal Indent"/>
    <w:basedOn w:val="Standaard"/>
    <w:uiPriority w:val="99"/>
    <w:unhideWhenUsed/>
    <w:rsid w:val="00841CD9"/>
    <w:pPr>
      <w:ind w:left="720"/>
    </w:pPr>
  </w:style>
  <w:style w:type="character" w:styleId="OndertitelChar" w:customStyle="1">
    <w:name w:val="Ondertitel Char"/>
    <w:basedOn w:val="Standaardalinea-lettertype"/>
    <w:link w:val="Ondertitel"/>
    <w:uiPriority w:val="11"/>
    <w:rsid w:val="00336FFF"/>
    <w:rPr>
      <w:rFonts w:ascii="Arial Black" w:hAnsi="Arial Black" w:eastAsiaTheme="majorEastAsia" w:cstheme="majorBidi"/>
      <w:iCs/>
      <w:spacing w:val="15"/>
      <w:sz w:val="20"/>
      <w:szCs w:val="24"/>
      <w:lang w:val="nl-NL" w:eastAsia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6FFF"/>
    <w:pPr>
      <w:numPr>
        <w:ilvl w:val="1"/>
      </w:numPr>
      <w:jc w:val="center"/>
    </w:pPr>
    <w:rPr>
      <w:rFonts w:ascii="Arial Black" w:hAnsi="Arial Black" w:eastAsiaTheme="majorEastAsia" w:cstheme="majorBidi"/>
      <w:iCs/>
      <w:spacing w:val="15"/>
      <w:sz w:val="20"/>
    </w:rPr>
  </w:style>
  <w:style w:type="character" w:styleId="TitelChar" w:customStyle="1">
    <w:name w:val="Titel Char"/>
    <w:basedOn w:val="Standaardalinea-lettertype"/>
    <w:link w:val="Titel"/>
    <w:uiPriority w:val="10"/>
    <w:rsid w:val="00B221CF"/>
    <w:rPr>
      <w:rFonts w:ascii="Arial Black" w:hAnsi="Arial Black" w:eastAsiaTheme="majorEastAsia" w:cstheme="majorBidi"/>
      <w:spacing w:val="20"/>
      <w:kern w:val="30"/>
      <w:sz w:val="24"/>
      <w:szCs w:val="52"/>
      <w:lang w:val="nl-NL" w:eastAsia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B221CF"/>
    <w:pPr>
      <w:spacing w:after="300"/>
      <w:contextualSpacing/>
      <w:jc w:val="center"/>
    </w:pPr>
    <w:rPr>
      <w:rFonts w:ascii="Arial Black" w:hAnsi="Arial Black" w:eastAsiaTheme="majorEastAsia" w:cstheme="majorBidi"/>
      <w:kern w:val="30"/>
      <w:sz w:val="24"/>
      <w:szCs w:val="52"/>
    </w:rPr>
  </w:style>
  <w:style w:type="table" w:styleId="Tabelstijlarcering" w:customStyle="1">
    <w:name w:val="Tabelstijl arcering"/>
    <w:basedOn w:val="Standaardtabel"/>
    <w:uiPriority w:val="99"/>
    <w:rsid w:val="00531ED6"/>
    <w:pPr>
      <w:spacing w:after="0" w:line="270" w:lineRule="atLeast"/>
    </w:pPr>
    <w:rPr>
      <w:rFonts w:ascii="Arial" w:hAnsi="Arial" w:eastAsia="Times New Roman" w:cs="Times New Roman"/>
      <w:sz w:val="18"/>
      <w:szCs w:val="20"/>
      <w:lang w:val="nl-NL" w:eastAsia="nl-NL"/>
    </w:rPr>
    <w:tblPr>
      <w:tblStyleRowBandSize w:val="1"/>
      <w:tblBorders>
        <w:insideH w:val="single" w:color="FFFFFF" w:sz="18" w:space="0"/>
        <w:insideV w:val="single" w:color="FFFFFF" w:sz="18" w:space="0"/>
      </w:tblBorders>
      <w:tblCellMar>
        <w:left w:w="28" w:type="dxa"/>
        <w:right w:w="28" w:type="dxa"/>
      </w:tblCellMar>
    </w:tblPr>
    <w:tblStylePr w:type="firstRow">
      <w:rPr>
        <w:b/>
        <w:color w:val="auto"/>
        <w:sz w:val="18"/>
      </w:rPr>
      <w:tblPr/>
      <w:trPr>
        <w:tblHeader/>
      </w:trPr>
      <w:tcPr>
        <w:shd w:val="clear" w:color="auto" w:fill="BFBFBF"/>
      </w:tcPr>
    </w:tblStylePr>
    <w:tblStylePr w:type="firstCol">
      <w:rPr>
        <w:b/>
      </w:rPr>
      <w:tblPr/>
      <w:tcPr>
        <w:shd w:val="clear" w:color="auto" w:fill="BFBFBF"/>
      </w:tcPr>
    </w:tblStylePr>
    <w:tblStylePr w:type="band1Horz">
      <w:tblPr/>
      <w:tcPr>
        <w:shd w:val="clear" w:color="auto" w:fill="F2F2F2"/>
      </w:tcPr>
    </w:tblStylePr>
    <w:tblStylePr w:type="band2Horz">
      <w:tblPr/>
      <w:tcPr>
        <w:shd w:val="clear" w:color="auto" w:fill="D9D9D9"/>
      </w:tcPr>
    </w:tblStylePr>
  </w:style>
  <w:style w:type="paragraph" w:styleId="Clausulenieuw" w:customStyle="1">
    <w:name w:val="Clausule nieuw"/>
    <w:basedOn w:val="Standaard"/>
    <w:rsid w:val="005406E9"/>
    <w:pPr>
      <w:spacing w:line="240" w:lineRule="atLeast"/>
    </w:pPr>
    <w:rPr>
      <w:sz w:val="15"/>
    </w:rPr>
  </w:style>
  <w:style w:type="table" w:styleId="Tabelrasterlicht">
    <w:name w:val="Grid Table Light"/>
    <w:basedOn w:val="Standaardtabel"/>
    <w:uiPriority w:val="40"/>
    <w:rsid w:val="00F00BC9"/>
    <w:pPr>
      <w:spacing w:after="0" w:line="270" w:lineRule="atLeast"/>
    </w:pPr>
    <w:rPr>
      <w:rFonts w:ascii="Arial" w:hAnsi="Arial"/>
      <w:spacing w:val="20"/>
      <w:sz w:val="18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left w:w="28" w:type="dxa"/>
        <w:right w:w="28" w:type="dxa"/>
      </w:tblCellMar>
    </w:tblPr>
  </w:style>
  <w:style w:type="paragraph" w:styleId="Ondertitelrapport" w:customStyle="1">
    <w:name w:val="Ondertitel rapport"/>
    <w:basedOn w:val="Standaard"/>
    <w:qFormat/>
    <w:rsid w:val="00C56081"/>
    <w:pPr>
      <w:shd w:val="clear" w:color="auto" w:fill="000000" w:themeFill="text1"/>
      <w:spacing w:after="120"/>
      <w:jc w:val="center"/>
    </w:pPr>
    <w:rPr>
      <w:rFonts w:ascii="Arial Black" w:hAnsi="Arial Black"/>
      <w:spacing w:val="15"/>
      <w:sz w:val="20"/>
    </w:rPr>
  </w:style>
  <w:style w:type="paragraph" w:styleId="Kopvaninhoudsopgave">
    <w:name w:val="TOC Heading"/>
    <w:basedOn w:val="Kop1"/>
    <w:next w:val="Standaard"/>
    <w:uiPriority w:val="99"/>
    <w:unhideWhenUsed/>
    <w:rsid w:val="00DE1230"/>
    <w:pPr>
      <w:keepLines/>
      <w:numPr>
        <w:numId w:val="0"/>
      </w:numPr>
      <w:shd w:val="clear" w:color="auto" w:fill="FFFFFF" w:themeFill="background1"/>
      <w:tabs>
        <w:tab w:val="left" w:pos="357"/>
      </w:tabs>
      <w:outlineLvl w:val="9"/>
    </w:pPr>
    <w:rPr>
      <w:rFonts w:ascii="Arial Vet" w:hAnsi="Arial Vet" w:eastAsiaTheme="majorEastAsia" w:cstheme="majorBidi"/>
      <w:bCs w:val="0"/>
      <w:kern w:val="0"/>
      <w:sz w:val="24"/>
    </w:rPr>
  </w:style>
  <w:style w:type="paragraph" w:styleId="Artikelsub" w:customStyle="1">
    <w:name w:val="Artikel sub"/>
    <w:basedOn w:val="Artikel"/>
    <w:uiPriority w:val="4"/>
    <w:qFormat/>
    <w:rsid w:val="004126AA"/>
    <w:pPr>
      <w:numPr>
        <w:ilvl w:val="1"/>
      </w:numPr>
      <w:tabs>
        <w:tab w:val="clear" w:pos="357"/>
        <w:tab w:val="left" w:pos="714"/>
      </w:tabs>
      <w:ind w:left="714" w:hanging="714"/>
      <w:contextualSpacing w:val="0"/>
    </w:pPr>
    <w:rPr>
      <w:b w:val="0"/>
    </w:rPr>
  </w:style>
  <w:style w:type="paragraph" w:styleId="Tussentitel" w:customStyle="1">
    <w:name w:val="Tussentitel"/>
    <w:basedOn w:val="Standaard"/>
    <w:next w:val="Standaard"/>
    <w:uiPriority w:val="2"/>
    <w:qFormat/>
    <w:rsid w:val="00512E50"/>
    <w:pPr>
      <w:spacing w:after="60"/>
    </w:pPr>
    <w:rPr>
      <w:rFonts w:ascii="Arial Vet" w:hAnsi="Arial Vet"/>
      <w:b/>
    </w:rPr>
  </w:style>
  <w:style w:type="paragraph" w:styleId="Revisie">
    <w:name w:val="Revision"/>
    <w:hidden/>
    <w:uiPriority w:val="99"/>
    <w:semiHidden/>
    <w:rsid w:val="00D6212A"/>
    <w:pPr>
      <w:spacing w:after="0" w:line="240" w:lineRule="auto"/>
    </w:pPr>
    <w:rPr>
      <w:rFonts w:ascii="Arial" w:hAnsi="Arial" w:cs="Times New Roman"/>
      <w:spacing w:val="20"/>
      <w:sz w:val="18"/>
      <w:szCs w:val="24"/>
      <w:lang w:val="nl-NL" w:eastAsia="nl-NL"/>
    </w:rPr>
  </w:style>
  <w:style w:type="character" w:styleId="Verwijzingopmerking">
    <w:name w:val="annotation reference"/>
    <w:basedOn w:val="Standaardalinea-lettertype"/>
    <w:semiHidden/>
    <w:unhideWhenUsed/>
    <w:rsid w:val="00D6212A"/>
    <w:rPr>
      <w:sz w:val="16"/>
      <w:szCs w:val="16"/>
    </w:rPr>
  </w:style>
  <w:style w:type="paragraph" w:styleId="Tekstopmerking">
    <w:name w:val="annotation text"/>
    <w:basedOn w:val="Standaard"/>
    <w:link w:val="TekstopmerkingChar"/>
    <w:unhideWhenUsed/>
    <w:rsid w:val="00D6212A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rsid w:val="00D6212A"/>
    <w:rPr>
      <w:rFonts w:ascii="Arial" w:hAnsi="Arial" w:cs="Times New Roman"/>
      <w:spacing w:val="20"/>
      <w:sz w:val="20"/>
      <w:szCs w:val="20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D6212A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semiHidden/>
    <w:rsid w:val="00D6212A"/>
    <w:rPr>
      <w:rFonts w:ascii="Arial" w:hAnsi="Arial" w:cs="Times New Roman"/>
      <w:b/>
      <w:bCs/>
      <w:spacing w:val="20"/>
      <w:sz w:val="20"/>
      <w:szCs w:val="20"/>
      <w:lang w:val="nl-NL" w:eastAsia="nl-NL"/>
    </w:rPr>
  </w:style>
  <w:style w:type="character" w:styleId="Onopgelostemelding">
    <w:name w:val="Unresolved Mention"/>
    <w:basedOn w:val="Standaardalinea-lettertype"/>
    <w:rsid w:val="00BF6BAE"/>
    <w:rPr>
      <w:color w:val="605E5C"/>
      <w:shd w:val="clear" w:color="auto" w:fill="E1DFDD"/>
    </w:rPr>
  </w:style>
  <w:style w:type="character" w:styleId="LijstalineaChar" w:customStyle="1">
    <w:name w:val="Lijstalinea Char"/>
    <w:link w:val="Lijstalinea"/>
    <w:uiPriority w:val="34"/>
    <w:rsid w:val="00205A1B"/>
    <w:rPr>
      <w:rFonts w:ascii="Arial" w:hAnsi="Arial" w:cs="Times New Roman"/>
      <w:spacing w:val="20"/>
      <w:sz w:val="18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21530-b49f-4e96-a4df-b29d871ce994">
      <Terms xmlns="http://schemas.microsoft.com/office/infopath/2007/PartnerControls"/>
    </lcf76f155ced4ddcb4097134ff3c332f>
    <TaxCatchAll xmlns="24e7b424-7289-4d28-a7f4-a177035f14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B4F3646710B41AD22EBB59F7BE669" ma:contentTypeVersion="14" ma:contentTypeDescription="Een nieuw document maken." ma:contentTypeScope="" ma:versionID="ddb059c60bfdf56aaadb1acd6f69c837">
  <xsd:schema xmlns:xsd="http://www.w3.org/2001/XMLSchema" xmlns:xs="http://www.w3.org/2001/XMLSchema" xmlns:p="http://schemas.microsoft.com/office/2006/metadata/properties" xmlns:ns2="32621530-b49f-4e96-a4df-b29d871ce994" xmlns:ns3="24e7b424-7289-4d28-a7f4-a177035f14e7" targetNamespace="http://schemas.microsoft.com/office/2006/metadata/properties" ma:root="true" ma:fieldsID="34b6229a3100782dc6895733bca14403" ns2:_="" ns3:_="">
    <xsd:import namespace="32621530-b49f-4e96-a4df-b29d871ce994"/>
    <xsd:import namespace="24e7b424-7289-4d28-a7f4-a177035f14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21530-b49f-4e96-a4df-b29d871ce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5380ce30-ef42-4fc7-ae21-31433e082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e7b424-7289-4d28-a7f4-a177035f14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c2e98d2-e559-4e86-b62d-b71189dbefb9}" ma:internalName="TaxCatchAll" ma:showField="CatchAllData" ma:web="24e7b424-7289-4d28-a7f4-a177035f14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5F837E-C833-43FA-B676-6DDB96AAD7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80452A-9E02-4AF6-9546-227A6B1ED079}">
  <ds:schemaRefs>
    <ds:schemaRef ds:uri="32621530-b49f-4e96-a4df-b29d871ce994"/>
    <ds:schemaRef ds:uri="http://purl.org/dc/dcmitype/"/>
    <ds:schemaRef ds:uri="24e7b424-7289-4d28-a7f4-a177035f14e7"/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9237A1-D47D-4C99-924F-1E26B5621902}"/>
</file>

<file path=customXml/itemProps4.xml><?xml version="1.0" encoding="utf-8"?>
<ds:datastoreItem xmlns:ds="http://schemas.openxmlformats.org/officeDocument/2006/customXml" ds:itemID="{31C6A93E-38E5-42F9-BB24-591204392F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Gemeente Westland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Lustenhouwer</dc:creator>
  <cp:keywords/>
  <cp:lastModifiedBy>Dongen, B van ( Bob)</cp:lastModifiedBy>
  <cp:revision>30</cp:revision>
  <dcterms:created xsi:type="dcterms:W3CDTF">2025-07-29T06:59:00Z</dcterms:created>
  <dcterms:modified xsi:type="dcterms:W3CDTF">2025-11-05T13:17:52Z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emlustenhouwer</vt:lpwstr>
  </property>
  <property fmtid="{D5CDD505-2E9C-101B-9397-08002B2CF9AE}" pid="3" name="Header">
    <vt:lpwstr>KOP 007B koptekst logo kleur</vt:lpwstr>
  </property>
  <property fmtid="{D5CDD505-2E9C-101B-9397-08002B2CF9AE}" pid="4" name="HeaderId">
    <vt:lpwstr>6401DCAD4FEF4B9C8752DBCB796DBA67</vt:lpwstr>
  </property>
  <property fmtid="{D5CDD505-2E9C-101B-9397-08002B2CF9AE}" pid="5" name="Template">
    <vt:lpwstr>ALG HS 015 leeg document met kleurenlogo gemeente Westland</vt:lpwstr>
  </property>
  <property fmtid="{D5CDD505-2E9C-101B-9397-08002B2CF9AE}" pid="6" name="TemplateId">
    <vt:lpwstr>6F4D5F2D13F140F1B0F922F4E83ABCB1</vt:lpwstr>
  </property>
  <property fmtid="{D5CDD505-2E9C-101B-9397-08002B2CF9AE}" pid="7" name="Typist">
    <vt:lpwstr>emlustenhouwer</vt:lpwstr>
  </property>
  <property fmtid="{D5CDD505-2E9C-101B-9397-08002B2CF9AE}" pid="8" name="ContentTypeId">
    <vt:lpwstr>0x010100EAEB4F3646710B41AD22EBB59F7BE669</vt:lpwstr>
  </property>
  <property fmtid="{D5CDD505-2E9C-101B-9397-08002B2CF9AE}" pid="9" name="MediaServiceImageTags">
    <vt:lpwstr/>
  </property>
</Properties>
</file>